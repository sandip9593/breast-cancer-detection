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tabs>
          <w:tab w:val="left" w:pos="7298"/>
        </w:tabs>
        <w:spacing w:before="79" w:line="240" w:lineRule="auto"/>
        <w:ind w:left="882"/>
        <w:rPr>
          <w:rFonts w:hint="default"/>
          <w:lang w:val="en-US"/>
        </w:rPr>
      </w:pPr>
    </w:p>
    <w:p>
      <w:pPr>
        <w:pStyle w:val="2"/>
        <w:tabs>
          <w:tab w:val="left" w:pos="7298"/>
        </w:tabs>
        <w:spacing w:before="79" w:line="240" w:lineRule="auto"/>
        <w:ind w:left="882" w:firstLine="1981" w:firstLineChars="550"/>
        <w:jc w:val="both"/>
        <w:rPr>
          <w:rFonts w:hint="default"/>
          <w:lang w:val="en-US"/>
        </w:rPr>
      </w:pPr>
      <w:r>
        <w:rPr>
          <w:rFonts w:hint="default"/>
          <w:lang w:val="en-US"/>
        </w:rPr>
        <w:drawing>
          <wp:anchor distT="0" distB="0" distL="0" distR="0" simplePos="0" relativeHeight="251659264" behindDoc="0" locked="0" layoutInCell="1" allowOverlap="1">
            <wp:simplePos x="0" y="0"/>
            <wp:positionH relativeFrom="page">
              <wp:posOffset>1024890</wp:posOffset>
            </wp:positionH>
            <wp:positionV relativeFrom="paragraph">
              <wp:posOffset>304800</wp:posOffset>
            </wp:positionV>
            <wp:extent cx="709295" cy="704215"/>
            <wp:effectExtent l="0" t="0" r="0" b="0"/>
            <wp:wrapNone/>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709295" cy="703999"/>
                    </a:xfrm>
                    <a:prstGeom prst="rect">
                      <a:avLst/>
                    </a:prstGeom>
                  </pic:spPr>
                </pic:pic>
              </a:graphicData>
            </a:graphic>
          </wp:anchor>
        </w:drawing>
      </w:r>
      <w:r>
        <w:rPr>
          <w:rFonts w:hint="default"/>
          <w:lang w:val="en-US"/>
        </w:rPr>
        <w:t xml:space="preserve">BREAST CANCER PREDICTION </w:t>
      </w:r>
    </w:p>
    <w:p>
      <w:pPr>
        <w:pStyle w:val="2"/>
        <w:tabs>
          <w:tab w:val="left" w:pos="7298"/>
        </w:tabs>
        <w:spacing w:before="79" w:line="240" w:lineRule="auto"/>
        <w:ind w:left="882"/>
      </w:pPr>
      <w:r>
        <w:rPr>
          <w:rFonts w:hint="default"/>
          <w:lang w:val="en-US"/>
        </w:rPr>
        <w:t xml:space="preserve">                    USING SVM</w:t>
      </w:r>
      <w:r>
        <w:tab/>
      </w:r>
      <w:r>
        <w:rPr>
          <w:position w:val="-24"/>
        </w:rPr>
        <w:drawing>
          <wp:inline distT="0" distB="0" distL="0" distR="0">
            <wp:extent cx="663575" cy="643255"/>
            <wp:effectExtent l="0" t="0" r="6985" b="12065"/>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663575" cy="643813"/>
                    </a:xfrm>
                    <a:prstGeom prst="rect">
                      <a:avLst/>
                    </a:prstGeom>
                  </pic:spPr>
                </pic:pic>
              </a:graphicData>
            </a:graphic>
          </wp:inline>
        </w:drawing>
      </w:r>
    </w:p>
    <w:p>
      <w:pPr>
        <w:pStyle w:val="10"/>
        <w:rPr>
          <w:b/>
          <w:sz w:val="36"/>
        </w:rPr>
      </w:pPr>
    </w:p>
    <w:p>
      <w:pPr>
        <w:pStyle w:val="10"/>
        <w:spacing w:before="22"/>
        <w:rPr>
          <w:b/>
          <w:sz w:val="36"/>
        </w:rPr>
      </w:pPr>
    </w:p>
    <w:p>
      <w:pPr>
        <w:pStyle w:val="6"/>
        <w:ind w:right="341"/>
        <w:jc w:val="center"/>
      </w:pPr>
      <w:r>
        <w:t>A</w:t>
      </w:r>
      <w:r>
        <w:rPr>
          <w:spacing w:val="-4"/>
        </w:rPr>
        <w:t xml:space="preserve"> </w:t>
      </w:r>
      <w:r>
        <w:t>PROJECT</w:t>
      </w:r>
      <w:r>
        <w:rPr>
          <w:spacing w:val="-2"/>
        </w:rPr>
        <w:t xml:space="preserve"> REPORT</w:t>
      </w:r>
    </w:p>
    <w:p>
      <w:pPr>
        <w:pStyle w:val="7"/>
        <w:spacing w:before="245"/>
        <w:ind w:left="0" w:right="327"/>
        <w:jc w:val="center"/>
      </w:pPr>
      <w:r>
        <w:t>Submitted</w:t>
      </w:r>
      <w:r>
        <w:rPr>
          <w:spacing w:val="-4"/>
        </w:rPr>
        <w:t xml:space="preserve"> </w:t>
      </w:r>
      <w:r>
        <w:rPr>
          <w:spacing w:val="-5"/>
        </w:rPr>
        <w:t>by</w:t>
      </w:r>
    </w:p>
    <w:p>
      <w:pPr>
        <w:pStyle w:val="10"/>
        <w:rPr>
          <w:b/>
          <w:sz w:val="20"/>
        </w:rPr>
      </w:pPr>
    </w:p>
    <w:p>
      <w:pPr>
        <w:pStyle w:val="10"/>
        <w:rPr>
          <w:b/>
          <w:sz w:val="20"/>
        </w:rPr>
      </w:pPr>
    </w:p>
    <w:p>
      <w:pPr>
        <w:pStyle w:val="10"/>
        <w:spacing w:before="82"/>
        <w:rPr>
          <w:b/>
          <w:sz w:val="20"/>
        </w:rPr>
      </w:pPr>
    </w:p>
    <w:tbl>
      <w:tblPr>
        <w:tblStyle w:val="9"/>
        <w:tblW w:w="0" w:type="auto"/>
        <w:tblInd w:w="32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327"/>
        <w:gridCol w:w="203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8" w:hRule="atLeast"/>
        </w:trPr>
        <w:tc>
          <w:tcPr>
            <w:tcW w:w="2327" w:type="dxa"/>
          </w:tcPr>
          <w:p>
            <w:pPr>
              <w:pStyle w:val="17"/>
              <w:spacing w:line="266" w:lineRule="exact"/>
              <w:ind w:left="59"/>
              <w:rPr>
                <w:rFonts w:hint="default"/>
                <w:b/>
                <w:sz w:val="24"/>
                <w:lang w:val="en-US"/>
              </w:rPr>
            </w:pPr>
            <w:r>
              <w:rPr>
                <w:rFonts w:hint="default"/>
                <w:b/>
                <w:sz w:val="24"/>
                <w:lang w:val="en-US"/>
              </w:rPr>
              <w:t>DHANUSH P</w:t>
            </w:r>
          </w:p>
        </w:tc>
        <w:tc>
          <w:tcPr>
            <w:tcW w:w="2035" w:type="dxa"/>
          </w:tcPr>
          <w:p>
            <w:pPr>
              <w:pStyle w:val="17"/>
              <w:spacing w:line="266" w:lineRule="exact"/>
              <w:ind w:right="47"/>
              <w:jc w:val="right"/>
              <w:rPr>
                <w:b/>
                <w:sz w:val="24"/>
              </w:rPr>
            </w:pPr>
            <w:r>
              <w:rPr>
                <w:b/>
                <w:spacing w:val="-2"/>
                <w:sz w:val="24"/>
              </w:rPr>
              <w:t>(73272</w:t>
            </w:r>
            <w:r>
              <w:rPr>
                <w:rFonts w:hint="default"/>
                <w:b/>
                <w:spacing w:val="-2"/>
                <w:sz w:val="24"/>
                <w:lang w:val="en-US"/>
              </w:rPr>
              <w:t>1205012</w:t>
            </w:r>
            <w:r>
              <w:rPr>
                <w:b/>
                <w:spacing w:val="-2"/>
                <w:sz w:val="24"/>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7" w:hRule="atLeast"/>
        </w:trPr>
        <w:tc>
          <w:tcPr>
            <w:tcW w:w="2327" w:type="dxa"/>
          </w:tcPr>
          <w:p>
            <w:pPr>
              <w:pStyle w:val="17"/>
              <w:spacing w:before="112"/>
              <w:rPr>
                <w:rFonts w:hint="default"/>
                <w:b/>
                <w:sz w:val="24"/>
                <w:lang w:val="en-US"/>
              </w:rPr>
            </w:pPr>
            <w:r>
              <w:rPr>
                <w:rFonts w:hint="default"/>
                <w:b/>
                <w:sz w:val="24"/>
                <w:lang w:val="en-US"/>
              </w:rPr>
              <w:t>RAVICHANDRAN N</w:t>
            </w:r>
          </w:p>
        </w:tc>
        <w:tc>
          <w:tcPr>
            <w:tcW w:w="2035" w:type="dxa"/>
          </w:tcPr>
          <w:p>
            <w:pPr>
              <w:pStyle w:val="17"/>
              <w:spacing w:before="112"/>
              <w:ind w:right="69"/>
              <w:jc w:val="right"/>
              <w:rPr>
                <w:b/>
                <w:sz w:val="24"/>
              </w:rPr>
            </w:pPr>
            <w:r>
              <w:rPr>
                <w:b/>
                <w:spacing w:val="-2"/>
                <w:sz w:val="24"/>
              </w:rPr>
              <w:t>(73272</w:t>
            </w:r>
            <w:r>
              <w:rPr>
                <w:rFonts w:hint="default"/>
                <w:b/>
                <w:spacing w:val="-2"/>
                <w:sz w:val="24"/>
                <w:lang w:val="en-US"/>
              </w:rPr>
              <w:t>1205043</w:t>
            </w:r>
            <w:r>
              <w:rPr>
                <w:b/>
                <w:spacing w:val="-2"/>
                <w:sz w:val="24"/>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4" w:hRule="atLeast"/>
        </w:trPr>
        <w:tc>
          <w:tcPr>
            <w:tcW w:w="2327" w:type="dxa"/>
          </w:tcPr>
          <w:p>
            <w:pPr>
              <w:pStyle w:val="17"/>
              <w:spacing w:before="109" w:line="256" w:lineRule="exact"/>
              <w:ind w:left="50"/>
              <w:rPr>
                <w:rFonts w:hint="default"/>
                <w:b/>
                <w:sz w:val="24"/>
                <w:lang w:val="en-US"/>
              </w:rPr>
            </w:pPr>
            <w:r>
              <w:rPr>
                <w:rFonts w:hint="default"/>
                <w:b/>
                <w:sz w:val="24"/>
                <w:lang w:val="en-US"/>
              </w:rPr>
              <w:t>SANDIP MONDAL</w:t>
            </w:r>
          </w:p>
        </w:tc>
        <w:tc>
          <w:tcPr>
            <w:tcW w:w="2035" w:type="dxa"/>
          </w:tcPr>
          <w:p>
            <w:pPr>
              <w:pStyle w:val="17"/>
              <w:spacing w:before="109" w:line="256" w:lineRule="exact"/>
              <w:ind w:right="47"/>
              <w:jc w:val="right"/>
              <w:rPr>
                <w:b/>
                <w:sz w:val="24"/>
              </w:rPr>
            </w:pPr>
            <w:r>
              <w:rPr>
                <w:b/>
                <w:spacing w:val="-2"/>
                <w:sz w:val="24"/>
              </w:rPr>
              <w:t>(73272</w:t>
            </w:r>
            <w:r>
              <w:rPr>
                <w:rFonts w:hint="default"/>
                <w:b/>
                <w:spacing w:val="-2"/>
                <w:sz w:val="24"/>
                <w:lang w:val="en-US"/>
              </w:rPr>
              <w:t>1205047</w:t>
            </w:r>
            <w:r>
              <w:rPr>
                <w:b/>
                <w:spacing w:val="-2"/>
                <w:sz w:val="24"/>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0" w:hRule="atLeast"/>
        </w:trPr>
        <w:tc>
          <w:tcPr>
            <w:tcW w:w="2327" w:type="dxa"/>
          </w:tcPr>
          <w:p>
            <w:pPr>
              <w:pStyle w:val="17"/>
              <w:spacing w:before="109" w:line="256" w:lineRule="exact"/>
              <w:ind w:left="50"/>
              <w:rPr>
                <w:rFonts w:hint="default"/>
                <w:b/>
                <w:sz w:val="24"/>
                <w:lang w:val="en-US"/>
              </w:rPr>
            </w:pPr>
            <w:r>
              <w:rPr>
                <w:rFonts w:hint="default"/>
                <w:b/>
                <w:sz w:val="24"/>
                <w:lang w:val="en-US"/>
              </w:rPr>
              <w:t>SURYA S</w:t>
            </w:r>
          </w:p>
        </w:tc>
        <w:tc>
          <w:tcPr>
            <w:tcW w:w="2035" w:type="dxa"/>
          </w:tcPr>
          <w:p>
            <w:pPr>
              <w:pStyle w:val="17"/>
              <w:spacing w:before="109" w:line="256" w:lineRule="exact"/>
              <w:ind w:right="47"/>
              <w:jc w:val="right"/>
              <w:rPr>
                <w:rFonts w:hint="default"/>
                <w:b/>
                <w:spacing w:val="-2"/>
                <w:sz w:val="24"/>
                <w:lang w:val="en-US"/>
              </w:rPr>
            </w:pPr>
            <w:r>
              <w:rPr>
                <w:rFonts w:hint="default"/>
                <w:b/>
                <w:spacing w:val="-2"/>
                <w:sz w:val="24"/>
                <w:lang w:val="en-US"/>
              </w:rPr>
              <w:t>(</w:t>
            </w:r>
            <w:r>
              <w:rPr>
                <w:b/>
                <w:spacing w:val="-2"/>
                <w:sz w:val="24"/>
              </w:rPr>
              <w:t>73272</w:t>
            </w:r>
            <w:r>
              <w:rPr>
                <w:rFonts w:hint="default"/>
                <w:b/>
                <w:spacing w:val="-2"/>
                <w:sz w:val="24"/>
                <w:lang w:val="en-US"/>
              </w:rPr>
              <w:t>1205052)</w:t>
            </w:r>
          </w:p>
        </w:tc>
      </w:tr>
    </w:tbl>
    <w:p>
      <w:pPr>
        <w:pStyle w:val="10"/>
        <w:rPr>
          <w:b/>
        </w:rPr>
      </w:pPr>
    </w:p>
    <w:p>
      <w:pPr>
        <w:pStyle w:val="10"/>
        <w:rPr>
          <w:b/>
        </w:rPr>
      </w:pPr>
    </w:p>
    <w:p>
      <w:pPr>
        <w:pStyle w:val="10"/>
        <w:spacing w:before="62"/>
        <w:rPr>
          <w:b/>
        </w:rPr>
      </w:pPr>
    </w:p>
    <w:p>
      <w:pPr>
        <w:spacing w:before="0"/>
        <w:ind w:left="882" w:right="1159" w:firstLine="0"/>
        <w:jc w:val="center"/>
        <w:rPr>
          <w:b/>
          <w:i/>
          <w:sz w:val="24"/>
        </w:rPr>
      </w:pPr>
      <w:r>
        <w:rPr>
          <w:b/>
          <w:i/>
          <w:sz w:val="24"/>
        </w:rPr>
        <w:t>In</w:t>
      </w:r>
      <w:r>
        <w:rPr>
          <w:b/>
          <w:i/>
          <w:spacing w:val="-3"/>
          <w:sz w:val="24"/>
        </w:rPr>
        <w:t xml:space="preserve"> </w:t>
      </w:r>
      <w:r>
        <w:rPr>
          <w:b/>
          <w:i/>
          <w:sz w:val="24"/>
        </w:rPr>
        <w:t>Partial</w:t>
      </w:r>
      <w:r>
        <w:rPr>
          <w:b/>
          <w:i/>
          <w:spacing w:val="-3"/>
          <w:sz w:val="24"/>
        </w:rPr>
        <w:t xml:space="preserve"> </w:t>
      </w:r>
      <w:r>
        <w:rPr>
          <w:b/>
          <w:i/>
          <w:sz w:val="24"/>
        </w:rPr>
        <w:t>Fulfillment</w:t>
      </w:r>
      <w:r>
        <w:rPr>
          <w:b/>
          <w:i/>
          <w:spacing w:val="-3"/>
          <w:sz w:val="24"/>
        </w:rPr>
        <w:t xml:space="preserve"> </w:t>
      </w:r>
      <w:r>
        <w:rPr>
          <w:b/>
          <w:i/>
          <w:sz w:val="24"/>
        </w:rPr>
        <w:t>of</w:t>
      </w:r>
      <w:r>
        <w:rPr>
          <w:b/>
          <w:i/>
          <w:spacing w:val="-5"/>
          <w:sz w:val="24"/>
        </w:rPr>
        <w:t xml:space="preserve"> </w:t>
      </w:r>
      <w:r>
        <w:rPr>
          <w:b/>
          <w:i/>
          <w:sz w:val="24"/>
        </w:rPr>
        <w:t>the</w:t>
      </w:r>
      <w:r>
        <w:rPr>
          <w:b/>
          <w:i/>
          <w:spacing w:val="-8"/>
          <w:sz w:val="24"/>
        </w:rPr>
        <w:t xml:space="preserve"> </w:t>
      </w:r>
      <w:r>
        <w:rPr>
          <w:b/>
          <w:i/>
          <w:sz w:val="24"/>
        </w:rPr>
        <w:t>requirements for</w:t>
      </w:r>
      <w:r>
        <w:rPr>
          <w:b/>
          <w:i/>
          <w:spacing w:val="-4"/>
          <w:sz w:val="24"/>
        </w:rPr>
        <w:t xml:space="preserve"> </w:t>
      </w:r>
      <w:r>
        <w:rPr>
          <w:b/>
          <w:i/>
          <w:sz w:val="24"/>
        </w:rPr>
        <w:t>the</w:t>
      </w:r>
      <w:r>
        <w:rPr>
          <w:b/>
          <w:i/>
          <w:spacing w:val="-4"/>
          <w:sz w:val="24"/>
        </w:rPr>
        <w:t xml:space="preserve"> </w:t>
      </w:r>
      <w:r>
        <w:rPr>
          <w:b/>
          <w:i/>
          <w:sz w:val="24"/>
        </w:rPr>
        <w:t>Award</w:t>
      </w:r>
      <w:r>
        <w:rPr>
          <w:b/>
          <w:i/>
          <w:spacing w:val="-3"/>
          <w:sz w:val="24"/>
        </w:rPr>
        <w:t xml:space="preserve"> </w:t>
      </w:r>
      <w:r>
        <w:rPr>
          <w:b/>
          <w:i/>
          <w:sz w:val="24"/>
        </w:rPr>
        <w:t>of</w:t>
      </w:r>
      <w:r>
        <w:rPr>
          <w:b/>
          <w:i/>
          <w:spacing w:val="-4"/>
          <w:sz w:val="24"/>
        </w:rPr>
        <w:t xml:space="preserve"> </w:t>
      </w:r>
      <w:r>
        <w:rPr>
          <w:b/>
          <w:i/>
          <w:sz w:val="24"/>
        </w:rPr>
        <w:t>the</w:t>
      </w:r>
      <w:r>
        <w:rPr>
          <w:b/>
          <w:i/>
          <w:spacing w:val="-7"/>
          <w:sz w:val="24"/>
        </w:rPr>
        <w:t xml:space="preserve"> </w:t>
      </w:r>
      <w:r>
        <w:rPr>
          <w:b/>
          <w:i/>
          <w:sz w:val="24"/>
        </w:rPr>
        <w:t>Degree</w:t>
      </w:r>
      <w:r>
        <w:rPr>
          <w:b/>
          <w:i/>
          <w:spacing w:val="-6"/>
          <w:sz w:val="24"/>
        </w:rPr>
        <w:t xml:space="preserve"> </w:t>
      </w:r>
      <w:r>
        <w:rPr>
          <w:b/>
          <w:i/>
          <w:spacing w:val="-5"/>
          <w:sz w:val="24"/>
        </w:rPr>
        <w:t>of</w:t>
      </w:r>
    </w:p>
    <w:p>
      <w:pPr>
        <w:spacing w:before="245" w:line="446" w:lineRule="auto"/>
        <w:ind w:left="3572" w:right="3920" w:firstLine="0"/>
        <w:jc w:val="center"/>
        <w:rPr>
          <w:b/>
          <w:sz w:val="24"/>
        </w:rPr>
      </w:pPr>
      <w:r>
        <w:rPr>
          <w:b/>
          <w:spacing w:val="-2"/>
          <w:sz w:val="24"/>
        </w:rPr>
        <w:t>BACHELOR</w:t>
      </w:r>
      <w:r>
        <w:rPr>
          <w:b/>
          <w:spacing w:val="-9"/>
          <w:sz w:val="24"/>
        </w:rPr>
        <w:t xml:space="preserve"> </w:t>
      </w:r>
      <w:r>
        <w:rPr>
          <w:b/>
          <w:spacing w:val="-2"/>
          <w:sz w:val="24"/>
        </w:rPr>
        <w:t>OF</w:t>
      </w:r>
      <w:r>
        <w:rPr>
          <w:b/>
          <w:spacing w:val="-13"/>
          <w:sz w:val="24"/>
        </w:rPr>
        <w:t xml:space="preserve"> </w:t>
      </w:r>
      <w:r>
        <w:rPr>
          <w:b/>
          <w:spacing w:val="-2"/>
          <w:sz w:val="24"/>
        </w:rPr>
        <w:t xml:space="preserve">TECHNOLOGY </w:t>
      </w:r>
      <w:r>
        <w:rPr>
          <w:b/>
          <w:spacing w:val="-6"/>
          <w:sz w:val="24"/>
        </w:rPr>
        <w:t>IN</w:t>
      </w:r>
    </w:p>
    <w:p>
      <w:pPr>
        <w:spacing w:before="8"/>
        <w:ind w:left="0" w:right="334" w:firstLine="0"/>
        <w:jc w:val="center"/>
        <w:rPr>
          <w:rFonts w:hint="default"/>
          <w:b/>
          <w:sz w:val="24"/>
          <w:lang w:val="en-US"/>
        </w:rPr>
      </w:pPr>
      <w:r>
        <w:rPr>
          <w:rFonts w:hint="default"/>
          <w:b/>
          <w:sz w:val="24"/>
          <w:lang w:val="en-US"/>
        </w:rPr>
        <w:t>INFORMATION TECHNOLOGY</w:t>
      </w:r>
    </w:p>
    <w:p>
      <w:pPr>
        <w:pStyle w:val="10"/>
        <w:rPr>
          <w:b/>
        </w:rPr>
      </w:pPr>
    </w:p>
    <w:p>
      <w:pPr>
        <w:pStyle w:val="10"/>
        <w:spacing w:before="205"/>
        <w:rPr>
          <w:b/>
        </w:rPr>
      </w:pPr>
    </w:p>
    <w:p>
      <w:pPr>
        <w:pStyle w:val="4"/>
        <w:ind w:left="7" w:right="341" w:firstLine="0"/>
        <w:jc w:val="center"/>
      </w:pPr>
      <w:r>
        <w:t>SRI</w:t>
      </w:r>
      <w:r>
        <w:rPr>
          <w:spacing w:val="-15"/>
        </w:rPr>
        <w:t xml:space="preserve"> </w:t>
      </w:r>
      <w:r>
        <w:t>SHANMUGHA</w:t>
      </w:r>
      <w:r>
        <w:rPr>
          <w:spacing w:val="-15"/>
        </w:rPr>
        <w:t xml:space="preserve"> </w:t>
      </w:r>
      <w:r>
        <w:t>COLLEGE</w:t>
      </w:r>
      <w:r>
        <w:rPr>
          <w:spacing w:val="-15"/>
        </w:rPr>
        <w:t xml:space="preserve"> </w:t>
      </w:r>
      <w:r>
        <w:t>OF</w:t>
      </w:r>
      <w:r>
        <w:rPr>
          <w:spacing w:val="-12"/>
        </w:rPr>
        <w:t xml:space="preserve"> </w:t>
      </w:r>
      <w:r>
        <w:t>ENGINEERING</w:t>
      </w:r>
      <w:r>
        <w:rPr>
          <w:spacing w:val="-10"/>
        </w:rPr>
        <w:t xml:space="preserve"> </w:t>
      </w:r>
      <w:r>
        <w:t>AND</w:t>
      </w:r>
      <w:r>
        <w:rPr>
          <w:spacing w:val="-10"/>
        </w:rPr>
        <w:t xml:space="preserve"> </w:t>
      </w:r>
      <w:r>
        <w:rPr>
          <w:spacing w:val="-2"/>
        </w:rPr>
        <w:t>TECHNOLOGY,</w:t>
      </w:r>
    </w:p>
    <w:p>
      <w:pPr>
        <w:pStyle w:val="10"/>
        <w:rPr>
          <w:b/>
          <w:sz w:val="28"/>
        </w:rPr>
      </w:pPr>
    </w:p>
    <w:p>
      <w:pPr>
        <w:pStyle w:val="10"/>
        <w:spacing w:before="174"/>
        <w:rPr>
          <w:b/>
          <w:sz w:val="28"/>
        </w:rPr>
      </w:pPr>
    </w:p>
    <w:p>
      <w:pPr>
        <w:spacing w:after="0" w:line="424" w:lineRule="auto"/>
        <w:jc w:val="both"/>
        <w:rPr>
          <w:sz w:val="28"/>
        </w:rPr>
      </w:pPr>
    </w:p>
    <w:p>
      <w:pPr>
        <w:spacing w:after="0" w:line="424" w:lineRule="auto"/>
        <w:jc w:val="both"/>
        <w:rPr>
          <w:sz w:val="28"/>
        </w:rPr>
        <w:sectPr>
          <w:type w:val="continuous"/>
          <w:pgSz w:w="12240" w:h="15840"/>
          <w:pgMar w:top="1440" w:right="340" w:bottom="280" w:left="680" w:header="720" w:footer="720" w:gutter="0"/>
          <w:cols w:space="720" w:num="1"/>
        </w:sectPr>
      </w:pPr>
    </w:p>
    <w:p>
      <w:pPr>
        <w:spacing w:after="0"/>
        <w:jc w:val="left"/>
        <w:sectPr>
          <w:pgSz w:w="12240" w:h="15840"/>
          <w:pgMar w:top="1420" w:right="340" w:bottom="280" w:left="680" w:header="720" w:footer="720" w:gutter="0"/>
          <w:cols w:space="720" w:num="1"/>
        </w:sectPr>
      </w:pPr>
    </w:p>
    <w:p>
      <w:pPr>
        <w:spacing w:after="0" w:line="480" w:lineRule="auto"/>
        <w:jc w:val="left"/>
        <w:rPr>
          <w:sz w:val="26"/>
        </w:rPr>
        <w:sectPr>
          <w:pgSz w:w="12240" w:h="15840"/>
          <w:pgMar w:top="1420" w:right="340" w:bottom="280" w:left="680" w:header="720" w:footer="720" w:gutter="0"/>
          <w:cols w:space="720" w:num="1"/>
        </w:sectPr>
      </w:pPr>
    </w:p>
    <w:p>
      <w:pPr>
        <w:pStyle w:val="4"/>
        <w:spacing w:before="78"/>
        <w:ind w:left="0" w:right="1169" w:firstLine="0"/>
        <w:jc w:val="center"/>
      </w:pPr>
      <w:r>
        <w:rPr>
          <w:spacing w:val="-2"/>
        </w:rPr>
        <w:t>DECLARATION</w:t>
      </w:r>
    </w:p>
    <w:p>
      <w:pPr>
        <w:pStyle w:val="10"/>
        <w:spacing w:before="306"/>
        <w:rPr>
          <w:b/>
          <w:sz w:val="28"/>
        </w:rPr>
      </w:pPr>
    </w:p>
    <w:p>
      <w:pPr>
        <w:spacing w:before="0" w:line="480" w:lineRule="auto"/>
        <w:ind w:left="438" w:right="508" w:firstLine="845"/>
        <w:jc w:val="both"/>
        <w:rPr>
          <w:sz w:val="26"/>
        </w:rPr>
      </w:pPr>
      <w:r>
        <w:rPr>
          <w:sz w:val="26"/>
        </w:rPr>
        <w:t>We</w:t>
      </w:r>
      <w:r>
        <w:rPr>
          <w:spacing w:val="-7"/>
          <w:sz w:val="26"/>
        </w:rPr>
        <w:t xml:space="preserve"> </w:t>
      </w:r>
      <w:r>
        <w:rPr>
          <w:sz w:val="26"/>
        </w:rPr>
        <w:t>affirm</w:t>
      </w:r>
      <w:r>
        <w:rPr>
          <w:spacing w:val="-11"/>
          <w:sz w:val="26"/>
        </w:rPr>
        <w:t xml:space="preserve"> </w:t>
      </w:r>
      <w:r>
        <w:rPr>
          <w:sz w:val="26"/>
        </w:rPr>
        <w:t>that</w:t>
      </w:r>
      <w:r>
        <w:rPr>
          <w:spacing w:val="-4"/>
          <w:sz w:val="26"/>
        </w:rPr>
        <w:t xml:space="preserve"> </w:t>
      </w:r>
      <w:r>
        <w:rPr>
          <w:sz w:val="26"/>
        </w:rPr>
        <w:t>the</w:t>
      </w:r>
      <w:r>
        <w:rPr>
          <w:spacing w:val="-6"/>
          <w:sz w:val="26"/>
        </w:rPr>
        <w:t xml:space="preserve"> </w:t>
      </w:r>
      <w:r>
        <w:rPr>
          <w:sz w:val="26"/>
        </w:rPr>
        <w:t>project</w:t>
      </w:r>
      <w:r>
        <w:rPr>
          <w:spacing w:val="-6"/>
          <w:sz w:val="26"/>
        </w:rPr>
        <w:t xml:space="preserve"> </w:t>
      </w:r>
      <w:r>
        <w:rPr>
          <w:sz w:val="26"/>
        </w:rPr>
        <w:t>work</w:t>
      </w:r>
      <w:r>
        <w:rPr>
          <w:spacing w:val="-7"/>
          <w:sz w:val="26"/>
        </w:rPr>
        <w:t xml:space="preserve"> </w:t>
      </w:r>
      <w:r>
        <w:rPr>
          <w:sz w:val="26"/>
        </w:rPr>
        <w:t>titled</w:t>
      </w:r>
      <w:r>
        <w:rPr>
          <w:spacing w:val="-4"/>
          <w:sz w:val="26"/>
        </w:rPr>
        <w:t xml:space="preserve"> </w:t>
      </w:r>
      <w:r>
        <w:rPr>
          <w:b/>
          <w:sz w:val="26"/>
        </w:rPr>
        <w:t>“</w:t>
      </w:r>
      <w:r>
        <w:rPr>
          <w:rFonts w:hint="default"/>
          <w:b/>
          <w:sz w:val="26"/>
          <w:lang w:val="en-US"/>
        </w:rPr>
        <w:t>BREAST CANCER PREDICTION USING SVM</w:t>
      </w:r>
      <w:r>
        <w:rPr>
          <w:b/>
          <w:sz w:val="26"/>
        </w:rPr>
        <w:t>”</w:t>
      </w:r>
      <w:r>
        <w:rPr>
          <w:b/>
          <w:spacing w:val="-6"/>
          <w:sz w:val="26"/>
        </w:rPr>
        <w:t xml:space="preserve"> </w:t>
      </w:r>
      <w:r>
        <w:rPr>
          <w:sz w:val="26"/>
        </w:rPr>
        <w:t>being</w:t>
      </w:r>
      <w:r>
        <w:rPr>
          <w:spacing w:val="-7"/>
          <w:sz w:val="26"/>
        </w:rPr>
        <w:t xml:space="preserve"> </w:t>
      </w:r>
      <w:r>
        <w:rPr>
          <w:sz w:val="26"/>
        </w:rPr>
        <w:t>submitted</w:t>
      </w:r>
      <w:r>
        <w:rPr>
          <w:spacing w:val="-7"/>
          <w:sz w:val="26"/>
        </w:rPr>
        <w:t xml:space="preserve"> </w:t>
      </w:r>
      <w:r>
        <w:rPr>
          <w:sz w:val="26"/>
        </w:rPr>
        <w:t>in partial</w:t>
      </w:r>
      <w:r>
        <w:rPr>
          <w:spacing w:val="-11"/>
          <w:sz w:val="26"/>
        </w:rPr>
        <w:t xml:space="preserve"> </w:t>
      </w:r>
      <w:r>
        <w:rPr>
          <w:sz w:val="26"/>
        </w:rPr>
        <w:t>fulfillment</w:t>
      </w:r>
      <w:r>
        <w:rPr>
          <w:spacing w:val="-9"/>
          <w:sz w:val="26"/>
        </w:rPr>
        <w:t xml:space="preserve"> </w:t>
      </w:r>
      <w:r>
        <w:rPr>
          <w:sz w:val="26"/>
        </w:rPr>
        <w:t>for</w:t>
      </w:r>
      <w:r>
        <w:rPr>
          <w:spacing w:val="-11"/>
          <w:sz w:val="26"/>
        </w:rPr>
        <w:t xml:space="preserve"> </w:t>
      </w:r>
      <w:r>
        <w:rPr>
          <w:sz w:val="26"/>
        </w:rPr>
        <w:t>the</w:t>
      </w:r>
      <w:r>
        <w:rPr>
          <w:spacing w:val="-11"/>
          <w:sz w:val="26"/>
        </w:rPr>
        <w:t xml:space="preserve"> </w:t>
      </w:r>
      <w:r>
        <w:rPr>
          <w:sz w:val="26"/>
        </w:rPr>
        <w:t>award</w:t>
      </w:r>
      <w:r>
        <w:rPr>
          <w:spacing w:val="-8"/>
          <w:sz w:val="26"/>
        </w:rPr>
        <w:t xml:space="preserve"> </w:t>
      </w:r>
      <w:r>
        <w:rPr>
          <w:sz w:val="26"/>
        </w:rPr>
        <w:t>of</w:t>
      </w:r>
      <w:r>
        <w:rPr>
          <w:spacing w:val="-9"/>
          <w:sz w:val="26"/>
        </w:rPr>
        <w:t xml:space="preserve"> </w:t>
      </w:r>
      <w:r>
        <w:rPr>
          <w:b/>
          <w:sz w:val="26"/>
        </w:rPr>
        <w:t>Bachelor</w:t>
      </w:r>
      <w:r>
        <w:rPr>
          <w:b/>
          <w:spacing w:val="-6"/>
          <w:sz w:val="26"/>
        </w:rPr>
        <w:t xml:space="preserve"> </w:t>
      </w:r>
      <w:r>
        <w:rPr>
          <w:b/>
          <w:sz w:val="26"/>
        </w:rPr>
        <w:t>of</w:t>
      </w:r>
      <w:r>
        <w:rPr>
          <w:b/>
          <w:spacing w:val="-10"/>
          <w:sz w:val="26"/>
        </w:rPr>
        <w:t xml:space="preserve"> </w:t>
      </w:r>
      <w:r>
        <w:rPr>
          <w:b/>
          <w:sz w:val="26"/>
        </w:rPr>
        <w:t>Technology,</w:t>
      </w:r>
      <w:r>
        <w:rPr>
          <w:b/>
          <w:spacing w:val="-8"/>
          <w:sz w:val="26"/>
        </w:rPr>
        <w:t xml:space="preserve"> </w:t>
      </w:r>
      <w:r>
        <w:rPr>
          <w:sz w:val="26"/>
        </w:rPr>
        <w:t>degree</w:t>
      </w:r>
      <w:r>
        <w:rPr>
          <w:spacing w:val="-6"/>
          <w:sz w:val="26"/>
        </w:rPr>
        <w:t xml:space="preserve"> </w:t>
      </w:r>
      <w:r>
        <w:rPr>
          <w:sz w:val="26"/>
        </w:rPr>
        <w:t>is</w:t>
      </w:r>
      <w:r>
        <w:rPr>
          <w:spacing w:val="-11"/>
          <w:sz w:val="26"/>
        </w:rPr>
        <w:t xml:space="preserve"> </w:t>
      </w:r>
      <w:r>
        <w:rPr>
          <w:sz w:val="26"/>
        </w:rPr>
        <w:t>the</w:t>
      </w:r>
      <w:r>
        <w:rPr>
          <w:spacing w:val="-11"/>
          <w:sz w:val="26"/>
        </w:rPr>
        <w:t xml:space="preserve"> </w:t>
      </w:r>
      <w:r>
        <w:rPr>
          <w:sz w:val="26"/>
        </w:rPr>
        <w:t>original</w:t>
      </w:r>
      <w:r>
        <w:rPr>
          <w:spacing w:val="-9"/>
          <w:sz w:val="26"/>
        </w:rPr>
        <w:t xml:space="preserve"> </w:t>
      </w:r>
      <w:r>
        <w:rPr>
          <w:sz w:val="26"/>
        </w:rPr>
        <w:t>work</w:t>
      </w:r>
      <w:r>
        <w:rPr>
          <w:spacing w:val="-11"/>
          <w:sz w:val="26"/>
        </w:rPr>
        <w:t xml:space="preserve"> </w:t>
      </w:r>
      <w:r>
        <w:rPr>
          <w:sz w:val="26"/>
        </w:rPr>
        <w:t>carried</w:t>
      </w:r>
      <w:r>
        <w:rPr>
          <w:spacing w:val="-9"/>
          <w:sz w:val="26"/>
        </w:rPr>
        <w:t xml:space="preserve"> </w:t>
      </w:r>
      <w:r>
        <w:rPr>
          <w:sz w:val="26"/>
        </w:rPr>
        <w:t>out by us. It has not formed the part of any other project work submitted for award of any degree or diploma, either in this or any university.</w:t>
      </w:r>
    </w:p>
    <w:p>
      <w:pPr>
        <w:pStyle w:val="10"/>
        <w:spacing w:before="6"/>
        <w:rPr>
          <w:sz w:val="18"/>
        </w:rPr>
      </w:pPr>
    </w:p>
    <w:tbl>
      <w:tblPr>
        <w:tblStyle w:val="9"/>
        <w:tblW w:w="0" w:type="auto"/>
        <w:tblInd w:w="41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179"/>
        <w:gridCol w:w="19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2" w:hRule="atLeast"/>
        </w:trPr>
        <w:tc>
          <w:tcPr>
            <w:tcW w:w="2179" w:type="dxa"/>
          </w:tcPr>
          <w:p>
            <w:pPr>
              <w:pStyle w:val="17"/>
              <w:spacing w:line="266" w:lineRule="exact"/>
              <w:ind w:left="50"/>
              <w:rPr>
                <w:rFonts w:hint="default"/>
                <w:b/>
                <w:sz w:val="24"/>
                <w:lang w:val="en-US"/>
              </w:rPr>
            </w:pPr>
            <w:r>
              <w:rPr>
                <w:rFonts w:hint="default"/>
                <w:b/>
                <w:sz w:val="24"/>
                <w:lang w:val="en-US"/>
              </w:rPr>
              <w:t>DHANUSH P</w:t>
            </w:r>
          </w:p>
        </w:tc>
        <w:tc>
          <w:tcPr>
            <w:tcW w:w="1991" w:type="dxa"/>
          </w:tcPr>
          <w:p>
            <w:pPr>
              <w:pStyle w:val="17"/>
              <w:spacing w:line="266" w:lineRule="exact"/>
              <w:ind w:right="72"/>
              <w:jc w:val="right"/>
              <w:rPr>
                <w:b/>
                <w:sz w:val="24"/>
              </w:rPr>
            </w:pPr>
            <w:r>
              <w:rPr>
                <w:b/>
                <w:spacing w:val="-2"/>
                <w:sz w:val="24"/>
              </w:rPr>
              <w:t>(73272</w:t>
            </w:r>
            <w:r>
              <w:rPr>
                <w:rFonts w:hint="default"/>
                <w:b/>
                <w:spacing w:val="-2"/>
                <w:sz w:val="24"/>
                <w:lang w:val="en-US"/>
              </w:rPr>
              <w:t>1205012</w:t>
            </w:r>
            <w:r>
              <w:rPr>
                <w:b/>
                <w:spacing w:val="-2"/>
                <w:sz w:val="24"/>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8" w:hRule="atLeast"/>
        </w:trPr>
        <w:tc>
          <w:tcPr>
            <w:tcW w:w="2179" w:type="dxa"/>
          </w:tcPr>
          <w:p>
            <w:pPr>
              <w:pStyle w:val="17"/>
              <w:spacing w:before="116"/>
              <w:ind w:left="50"/>
              <w:rPr>
                <w:rFonts w:hint="default"/>
                <w:b/>
                <w:sz w:val="24"/>
                <w:lang w:val="en-US"/>
              </w:rPr>
            </w:pPr>
            <w:r>
              <w:rPr>
                <w:rFonts w:hint="default"/>
                <w:b/>
                <w:sz w:val="24"/>
                <w:lang w:val="en-US"/>
              </w:rPr>
              <w:t>RAVICHANDRAN N</w:t>
            </w:r>
          </w:p>
        </w:tc>
        <w:tc>
          <w:tcPr>
            <w:tcW w:w="1991" w:type="dxa"/>
          </w:tcPr>
          <w:p>
            <w:pPr>
              <w:pStyle w:val="17"/>
              <w:spacing w:before="116"/>
              <w:ind w:right="89"/>
              <w:jc w:val="right"/>
              <w:rPr>
                <w:b/>
                <w:sz w:val="24"/>
              </w:rPr>
            </w:pPr>
            <w:r>
              <w:rPr>
                <w:b/>
                <w:spacing w:val="-2"/>
                <w:sz w:val="24"/>
              </w:rPr>
              <w:t>(73272</w:t>
            </w:r>
            <w:r>
              <w:rPr>
                <w:rFonts w:hint="default"/>
                <w:b/>
                <w:spacing w:val="-2"/>
                <w:sz w:val="24"/>
                <w:lang w:val="en-US"/>
              </w:rPr>
              <w:t>1205043</w:t>
            </w:r>
            <w:r>
              <w:rPr>
                <w:b/>
                <w:spacing w:val="-2"/>
                <w:sz w:val="24"/>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2" w:hRule="atLeast"/>
        </w:trPr>
        <w:tc>
          <w:tcPr>
            <w:tcW w:w="2179" w:type="dxa"/>
          </w:tcPr>
          <w:p>
            <w:pPr>
              <w:pStyle w:val="17"/>
              <w:spacing w:before="106" w:line="256" w:lineRule="exact"/>
              <w:ind w:left="50"/>
              <w:rPr>
                <w:rFonts w:hint="default"/>
                <w:b/>
                <w:sz w:val="24"/>
                <w:lang w:val="en-US"/>
              </w:rPr>
            </w:pPr>
            <w:r>
              <w:rPr>
                <w:rFonts w:hint="default"/>
                <w:b/>
                <w:sz w:val="24"/>
                <w:lang w:val="en-US"/>
              </w:rPr>
              <w:t>SANDIP MONDAL</w:t>
            </w:r>
          </w:p>
        </w:tc>
        <w:tc>
          <w:tcPr>
            <w:tcW w:w="1991" w:type="dxa"/>
            <w:vAlign w:val="top"/>
          </w:tcPr>
          <w:p>
            <w:pPr>
              <w:pStyle w:val="17"/>
              <w:spacing w:before="109" w:line="256" w:lineRule="exact"/>
              <w:ind w:left="0" w:leftChars="0" w:right="47" w:rightChars="0"/>
              <w:jc w:val="right"/>
              <w:rPr>
                <w:rFonts w:ascii="Times New Roman" w:hAnsi="Times New Roman" w:eastAsia="Times New Roman" w:cs="Times New Roman"/>
                <w:b/>
                <w:sz w:val="24"/>
                <w:szCs w:val="22"/>
                <w:lang w:val="en-US" w:eastAsia="en-US" w:bidi="ar-SA"/>
              </w:rPr>
            </w:pPr>
            <w:r>
              <w:rPr>
                <w:b/>
                <w:spacing w:val="-2"/>
                <w:sz w:val="24"/>
              </w:rPr>
              <w:t>(73272</w:t>
            </w:r>
            <w:r>
              <w:rPr>
                <w:rFonts w:hint="default"/>
                <w:b/>
                <w:spacing w:val="-2"/>
                <w:sz w:val="24"/>
                <w:lang w:val="en-US"/>
              </w:rPr>
              <w:t>1205047</w:t>
            </w:r>
            <w:r>
              <w:rPr>
                <w:b/>
                <w:spacing w:val="-2"/>
                <w:sz w:val="24"/>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2" w:hRule="atLeast"/>
        </w:trPr>
        <w:tc>
          <w:tcPr>
            <w:tcW w:w="2179" w:type="dxa"/>
          </w:tcPr>
          <w:p>
            <w:pPr>
              <w:pStyle w:val="17"/>
              <w:spacing w:before="106" w:line="256" w:lineRule="exact"/>
              <w:ind w:left="50"/>
              <w:rPr>
                <w:rFonts w:hint="default"/>
                <w:b/>
                <w:sz w:val="24"/>
                <w:lang w:val="en-US"/>
              </w:rPr>
            </w:pPr>
            <w:r>
              <w:rPr>
                <w:rFonts w:hint="default"/>
                <w:b/>
                <w:sz w:val="24"/>
                <w:lang w:val="en-US"/>
              </w:rPr>
              <w:t>SURYA S</w:t>
            </w:r>
          </w:p>
        </w:tc>
        <w:tc>
          <w:tcPr>
            <w:tcW w:w="1991" w:type="dxa"/>
            <w:vAlign w:val="top"/>
          </w:tcPr>
          <w:p>
            <w:pPr>
              <w:pStyle w:val="17"/>
              <w:spacing w:before="109" w:line="256" w:lineRule="exact"/>
              <w:ind w:left="0" w:leftChars="0" w:right="47" w:rightChars="0"/>
              <w:jc w:val="right"/>
              <w:rPr>
                <w:rFonts w:hint="default" w:ascii="Times New Roman" w:hAnsi="Times New Roman" w:eastAsia="Times New Roman" w:cs="Times New Roman"/>
                <w:b/>
                <w:spacing w:val="-2"/>
                <w:sz w:val="24"/>
                <w:szCs w:val="22"/>
                <w:lang w:val="en-US" w:eastAsia="en-US" w:bidi="ar-SA"/>
              </w:rPr>
            </w:pPr>
            <w:r>
              <w:rPr>
                <w:rFonts w:hint="default"/>
                <w:b/>
                <w:spacing w:val="-2"/>
                <w:sz w:val="24"/>
                <w:lang w:val="en-US"/>
              </w:rPr>
              <w:t>(</w:t>
            </w:r>
            <w:r>
              <w:rPr>
                <w:b/>
                <w:spacing w:val="-2"/>
                <w:sz w:val="24"/>
              </w:rPr>
              <w:t>73272</w:t>
            </w:r>
            <w:r>
              <w:rPr>
                <w:rFonts w:hint="default"/>
                <w:b/>
                <w:spacing w:val="-2"/>
                <w:sz w:val="24"/>
                <w:lang w:val="en-US"/>
              </w:rPr>
              <w:t>1205052)</w:t>
            </w:r>
          </w:p>
        </w:tc>
      </w:tr>
    </w:tbl>
    <w:p>
      <w:pPr>
        <w:pStyle w:val="10"/>
      </w:pPr>
    </w:p>
    <w:p>
      <w:pPr>
        <w:pStyle w:val="10"/>
      </w:pPr>
    </w:p>
    <w:p>
      <w:pPr>
        <w:pStyle w:val="10"/>
        <w:spacing w:before="15"/>
      </w:pPr>
    </w:p>
    <w:p>
      <w:pPr>
        <w:spacing w:before="1" w:line="525" w:lineRule="auto"/>
        <w:ind w:right="2735" w:firstLine="3482" w:firstLineChars="1450"/>
        <w:jc w:val="left"/>
        <w:rPr>
          <w:b/>
          <w:sz w:val="24"/>
        </w:rPr>
      </w:pPr>
      <w:r>
        <w:rPr>
          <w:b/>
          <w:sz w:val="24"/>
        </w:rPr>
        <w:t>(Signature</w:t>
      </w:r>
      <w:r>
        <w:rPr>
          <w:b/>
          <w:spacing w:val="-15"/>
          <w:sz w:val="24"/>
        </w:rPr>
        <w:t xml:space="preserve"> </w:t>
      </w:r>
      <w:r>
        <w:rPr>
          <w:b/>
          <w:sz w:val="24"/>
        </w:rPr>
        <w:t>of</w:t>
      </w:r>
      <w:r>
        <w:rPr>
          <w:b/>
          <w:spacing w:val="-15"/>
          <w:sz w:val="24"/>
        </w:rPr>
        <w:t xml:space="preserve"> </w:t>
      </w:r>
      <w:r>
        <w:rPr>
          <w:b/>
          <w:sz w:val="24"/>
        </w:rPr>
        <w:t>the</w:t>
      </w:r>
      <w:r>
        <w:rPr>
          <w:b/>
          <w:spacing w:val="-15"/>
          <w:sz w:val="24"/>
        </w:rPr>
        <w:t xml:space="preserve"> </w:t>
      </w:r>
      <w:r>
        <w:rPr>
          <w:b/>
          <w:sz w:val="24"/>
        </w:rPr>
        <w:t xml:space="preserve">candidates) </w:t>
      </w:r>
    </w:p>
    <w:p>
      <w:pPr>
        <w:spacing w:before="1" w:line="525" w:lineRule="auto"/>
        <w:ind w:right="2735" w:firstLine="3602" w:firstLineChars="1500"/>
        <w:jc w:val="left"/>
        <w:rPr>
          <w:rFonts w:hint="default"/>
          <w:b/>
          <w:sz w:val="24"/>
          <w:lang w:val="en-US"/>
        </w:rPr>
      </w:pPr>
      <w:r>
        <w:rPr>
          <w:rFonts w:hint="default"/>
          <w:b/>
          <w:sz w:val="24"/>
          <w:lang w:val="en-US"/>
        </w:rPr>
        <w:t>DHANUSH.P</w:t>
      </w:r>
    </w:p>
    <w:p>
      <w:pPr>
        <w:pStyle w:val="6"/>
        <w:spacing w:before="6" w:line="535" w:lineRule="auto"/>
        <w:ind w:right="4133" w:firstLine="3536" w:firstLineChars="1550"/>
        <w:rPr>
          <w:rFonts w:hint="default"/>
          <w:spacing w:val="-6"/>
          <w:lang w:val="en-US"/>
        </w:rPr>
      </w:pPr>
      <w:r>
        <w:rPr>
          <w:rFonts w:hint="default"/>
          <w:spacing w:val="-6"/>
          <w:lang w:val="en-US"/>
        </w:rPr>
        <w:t>RAVICHANDRAN.N</w:t>
      </w:r>
    </w:p>
    <w:p>
      <w:pPr>
        <w:pStyle w:val="6"/>
        <w:spacing w:before="6" w:line="535" w:lineRule="auto"/>
        <w:ind w:right="4133" w:firstLine="3482" w:firstLineChars="1450"/>
        <w:rPr>
          <w:rFonts w:hint="default"/>
          <w:lang w:val="en-US"/>
        </w:rPr>
      </w:pPr>
      <w:r>
        <w:rPr>
          <w:rFonts w:hint="default"/>
          <w:lang w:val="en-US"/>
        </w:rPr>
        <w:t>SANDIP MONDAL</w:t>
      </w:r>
    </w:p>
    <w:p>
      <w:pPr>
        <w:pStyle w:val="6"/>
        <w:spacing w:before="6" w:line="535" w:lineRule="auto"/>
        <w:ind w:right="4133" w:firstLine="3482" w:firstLineChars="1450"/>
        <w:rPr>
          <w:rFonts w:hint="default"/>
          <w:lang w:val="en-US"/>
        </w:rPr>
      </w:pPr>
      <w:r>
        <w:rPr>
          <w:rFonts w:hint="default"/>
          <w:lang w:val="en-US"/>
        </w:rPr>
        <w:t>SURYA.S</w:t>
      </w:r>
    </w:p>
    <w:p>
      <w:pPr>
        <w:pStyle w:val="10"/>
        <w:rPr>
          <w:b/>
        </w:rPr>
      </w:pPr>
    </w:p>
    <w:p>
      <w:pPr>
        <w:pStyle w:val="10"/>
        <w:spacing w:before="161"/>
        <w:rPr>
          <w:b/>
        </w:rPr>
      </w:pPr>
    </w:p>
    <w:p>
      <w:pPr>
        <w:spacing w:before="0"/>
        <w:ind w:left="438" w:right="0" w:firstLine="0"/>
        <w:jc w:val="left"/>
        <w:rPr>
          <w:b/>
          <w:sz w:val="26"/>
        </w:rPr>
      </w:pPr>
      <w:r>
        <w:rPr>
          <w:b/>
          <w:sz w:val="26"/>
        </w:rPr>
        <w:t>I</w:t>
      </w:r>
      <w:r>
        <w:rPr>
          <w:b/>
          <w:spacing w:val="-8"/>
          <w:sz w:val="26"/>
        </w:rPr>
        <w:t xml:space="preserve"> </w:t>
      </w:r>
      <w:r>
        <w:rPr>
          <w:b/>
          <w:sz w:val="26"/>
        </w:rPr>
        <w:t>certify</w:t>
      </w:r>
      <w:r>
        <w:rPr>
          <w:b/>
          <w:spacing w:val="-5"/>
          <w:sz w:val="26"/>
        </w:rPr>
        <w:t xml:space="preserve"> </w:t>
      </w:r>
      <w:r>
        <w:rPr>
          <w:b/>
          <w:sz w:val="26"/>
        </w:rPr>
        <w:t>that</w:t>
      </w:r>
      <w:r>
        <w:rPr>
          <w:b/>
          <w:spacing w:val="-8"/>
          <w:sz w:val="26"/>
        </w:rPr>
        <w:t xml:space="preserve"> </w:t>
      </w:r>
      <w:r>
        <w:rPr>
          <w:b/>
          <w:sz w:val="26"/>
        </w:rPr>
        <w:t>the</w:t>
      </w:r>
      <w:r>
        <w:rPr>
          <w:b/>
          <w:spacing w:val="-10"/>
          <w:sz w:val="26"/>
        </w:rPr>
        <w:t xml:space="preserve"> </w:t>
      </w:r>
      <w:r>
        <w:rPr>
          <w:b/>
          <w:sz w:val="26"/>
        </w:rPr>
        <w:t>declaration</w:t>
      </w:r>
      <w:r>
        <w:rPr>
          <w:b/>
          <w:spacing w:val="-5"/>
          <w:sz w:val="26"/>
        </w:rPr>
        <w:t xml:space="preserve"> </w:t>
      </w:r>
      <w:r>
        <w:rPr>
          <w:b/>
          <w:sz w:val="26"/>
        </w:rPr>
        <w:t>made</w:t>
      </w:r>
      <w:r>
        <w:rPr>
          <w:b/>
          <w:spacing w:val="-8"/>
          <w:sz w:val="26"/>
        </w:rPr>
        <w:t xml:space="preserve"> </w:t>
      </w:r>
      <w:r>
        <w:rPr>
          <w:b/>
          <w:sz w:val="26"/>
        </w:rPr>
        <w:t>above</w:t>
      </w:r>
      <w:r>
        <w:rPr>
          <w:b/>
          <w:spacing w:val="-8"/>
          <w:sz w:val="26"/>
        </w:rPr>
        <w:t xml:space="preserve"> </w:t>
      </w:r>
      <w:r>
        <w:rPr>
          <w:b/>
          <w:sz w:val="26"/>
        </w:rPr>
        <w:t>by</w:t>
      </w:r>
      <w:r>
        <w:rPr>
          <w:b/>
          <w:spacing w:val="-3"/>
          <w:sz w:val="26"/>
        </w:rPr>
        <w:t xml:space="preserve"> </w:t>
      </w:r>
      <w:r>
        <w:rPr>
          <w:b/>
          <w:sz w:val="26"/>
        </w:rPr>
        <w:t>the</w:t>
      </w:r>
      <w:r>
        <w:rPr>
          <w:b/>
          <w:spacing w:val="-10"/>
          <w:sz w:val="26"/>
        </w:rPr>
        <w:t xml:space="preserve"> </w:t>
      </w:r>
      <w:r>
        <w:rPr>
          <w:b/>
          <w:sz w:val="26"/>
        </w:rPr>
        <w:t>candidates</w:t>
      </w:r>
      <w:r>
        <w:rPr>
          <w:b/>
          <w:spacing w:val="-8"/>
          <w:sz w:val="26"/>
        </w:rPr>
        <w:t xml:space="preserve"> </w:t>
      </w:r>
      <w:r>
        <w:rPr>
          <w:b/>
          <w:sz w:val="26"/>
        </w:rPr>
        <w:t>is</w:t>
      </w:r>
      <w:r>
        <w:rPr>
          <w:b/>
          <w:spacing w:val="-6"/>
          <w:sz w:val="26"/>
        </w:rPr>
        <w:t xml:space="preserve"> </w:t>
      </w:r>
      <w:r>
        <w:rPr>
          <w:b/>
          <w:spacing w:val="-2"/>
          <w:sz w:val="26"/>
        </w:rPr>
        <w:t>true.</w:t>
      </w:r>
    </w:p>
    <w:p>
      <w:pPr>
        <w:pStyle w:val="10"/>
        <w:rPr>
          <w:b/>
          <w:sz w:val="26"/>
        </w:rPr>
      </w:pPr>
    </w:p>
    <w:p>
      <w:pPr>
        <w:pStyle w:val="10"/>
        <w:rPr>
          <w:b/>
          <w:sz w:val="26"/>
        </w:rPr>
      </w:pPr>
    </w:p>
    <w:p>
      <w:pPr>
        <w:pStyle w:val="10"/>
        <w:rPr>
          <w:b/>
          <w:sz w:val="26"/>
        </w:rPr>
      </w:pPr>
    </w:p>
    <w:p>
      <w:pPr>
        <w:pStyle w:val="10"/>
        <w:rPr>
          <w:b/>
          <w:sz w:val="26"/>
        </w:rPr>
      </w:pPr>
    </w:p>
    <w:p>
      <w:pPr>
        <w:pStyle w:val="10"/>
        <w:rPr>
          <w:b/>
          <w:sz w:val="26"/>
        </w:rPr>
      </w:pPr>
    </w:p>
    <w:p>
      <w:pPr>
        <w:pStyle w:val="10"/>
        <w:rPr>
          <w:b/>
          <w:sz w:val="26"/>
        </w:rPr>
      </w:pPr>
    </w:p>
    <w:p>
      <w:pPr>
        <w:pStyle w:val="10"/>
        <w:spacing w:before="244"/>
        <w:rPr>
          <w:b/>
          <w:sz w:val="26"/>
        </w:rPr>
      </w:pPr>
    </w:p>
    <w:p>
      <w:pPr>
        <w:pStyle w:val="7"/>
        <w:spacing w:line="314" w:lineRule="auto"/>
        <w:ind w:left="6660" w:right="959" w:firstLine="180"/>
        <w:rPr>
          <w:rFonts w:hint="default"/>
          <w:lang w:val="en-US"/>
        </w:rPr>
      </w:pPr>
      <w:r>
        <w:t xml:space="preserve">(Signature of the Guide) </w:t>
      </w:r>
      <w:r>
        <w:rPr>
          <w:rFonts w:hint="default"/>
        </w:rPr>
        <w:t>DR.K.MUTHUKANNAN</w:t>
      </w:r>
      <w:r>
        <w:rPr>
          <w:rFonts w:hint="default"/>
          <w:lang w:val="en-US"/>
        </w:rPr>
        <w:t>,HOD</w:t>
      </w:r>
      <w:r>
        <w:rPr>
          <w:spacing w:val="-2"/>
        </w:rPr>
        <w:t>/</w:t>
      </w:r>
      <w:r>
        <w:rPr>
          <w:rFonts w:hint="default"/>
          <w:spacing w:val="-2"/>
          <w:lang w:val="en-US"/>
        </w:rPr>
        <w:t>IT</w:t>
      </w:r>
    </w:p>
    <w:p>
      <w:pPr>
        <w:spacing w:after="0" w:line="314" w:lineRule="auto"/>
        <w:sectPr>
          <w:pgSz w:w="12240" w:h="15840"/>
          <w:pgMar w:top="1420" w:right="340" w:bottom="280" w:left="680" w:header="720" w:footer="720" w:gutter="0"/>
          <w:cols w:space="720" w:num="1"/>
        </w:sectPr>
      </w:pPr>
    </w:p>
    <w:p>
      <w:pPr>
        <w:spacing w:before="64"/>
        <w:ind w:left="882" w:right="991" w:firstLine="0"/>
        <w:jc w:val="center"/>
        <w:rPr>
          <w:b/>
          <w:spacing w:val="-2"/>
          <w:sz w:val="39"/>
        </w:rPr>
      </w:pPr>
    </w:p>
    <w:p>
      <w:pPr>
        <w:spacing w:before="64"/>
        <w:ind w:left="882" w:right="991" w:firstLine="0"/>
        <w:jc w:val="center"/>
        <w:rPr>
          <w:b/>
          <w:spacing w:val="-2"/>
          <w:sz w:val="39"/>
        </w:rPr>
      </w:pPr>
    </w:p>
    <w:p>
      <w:pPr>
        <w:spacing w:before="64"/>
        <w:ind w:left="882" w:right="991" w:firstLine="0"/>
        <w:jc w:val="center"/>
        <w:rPr>
          <w:b/>
          <w:spacing w:val="-2"/>
          <w:sz w:val="39"/>
        </w:rPr>
      </w:pPr>
    </w:p>
    <w:p>
      <w:pPr>
        <w:spacing w:before="64"/>
        <w:ind w:left="882" w:right="991" w:firstLine="0"/>
        <w:jc w:val="center"/>
        <w:rPr>
          <w:b/>
          <w:spacing w:val="-2"/>
          <w:sz w:val="39"/>
        </w:rPr>
      </w:pPr>
    </w:p>
    <w:p>
      <w:pPr>
        <w:spacing w:before="64"/>
        <w:ind w:left="882" w:right="991" w:firstLine="0"/>
        <w:jc w:val="center"/>
        <w:rPr>
          <w:b/>
          <w:sz w:val="39"/>
        </w:rPr>
      </w:pPr>
      <w:r>
        <w:rPr>
          <w:b/>
          <w:spacing w:val="-2"/>
          <w:sz w:val="39"/>
        </w:rPr>
        <w:t>ABSTRACT</w:t>
      </w:r>
    </w:p>
    <w:p>
      <w:pPr>
        <w:spacing w:after="0" w:line="360" w:lineRule="auto"/>
        <w:jc w:val="both"/>
        <w:rPr>
          <w:rFonts w:hint="default" w:ascii="Georgia" w:hAnsi="Georgia" w:eastAsia="Georgia" w:cs="Georgia"/>
          <w:b/>
          <w:bCs/>
          <w:i w:val="0"/>
          <w:iCs w:val="0"/>
          <w:caps w:val="0"/>
          <w:color w:val="242424"/>
          <w:spacing w:val="-1"/>
          <w:sz w:val="24"/>
          <w:szCs w:val="24"/>
          <w:shd w:val="clear" w:fill="FFFFFF"/>
          <w:lang w:val="en-US"/>
        </w:rPr>
      </w:pPr>
      <w:r>
        <w:rPr>
          <w:rFonts w:hint="default" w:ascii="Georgia" w:hAnsi="Georgia" w:eastAsia="Georgia" w:cs="Georgia"/>
          <w:b/>
          <w:bCs/>
          <w:i w:val="0"/>
          <w:iCs w:val="0"/>
          <w:caps w:val="0"/>
          <w:color w:val="242424"/>
          <w:spacing w:val="-1"/>
          <w:sz w:val="24"/>
          <w:szCs w:val="24"/>
          <w:shd w:val="clear" w:fill="FFFFFF"/>
          <w:lang w:val="en-US"/>
        </w:rPr>
        <w:t xml:space="preserve"> </w:t>
      </w:r>
    </w:p>
    <w:p>
      <w:pPr>
        <w:spacing w:after="0" w:line="360" w:lineRule="auto"/>
        <w:jc w:val="both"/>
        <w:rPr>
          <w:rFonts w:hint="default" w:ascii="Georgia" w:hAnsi="Georgia" w:eastAsia="Georgia" w:cs="Georgia"/>
          <w:b/>
          <w:bCs/>
          <w:i w:val="0"/>
          <w:iCs w:val="0"/>
          <w:caps w:val="0"/>
          <w:color w:val="242424"/>
          <w:spacing w:val="-1"/>
          <w:sz w:val="24"/>
          <w:szCs w:val="24"/>
          <w:shd w:val="clear" w:fill="FFFFFF"/>
          <w:lang w:val="en-US"/>
        </w:rPr>
      </w:pPr>
    </w:p>
    <w:p>
      <w:pPr>
        <w:spacing w:after="0" w:line="360" w:lineRule="auto"/>
        <w:jc w:val="both"/>
        <w:rPr>
          <w:rFonts w:hint="default" w:ascii="Georgia" w:hAnsi="Georgia" w:eastAsia="Georgia" w:cs="Georgia"/>
          <w:b/>
          <w:bCs/>
          <w:i w:val="0"/>
          <w:iCs w:val="0"/>
          <w:caps w:val="0"/>
          <w:color w:val="242424"/>
          <w:spacing w:val="-1"/>
          <w:sz w:val="24"/>
          <w:szCs w:val="24"/>
          <w:shd w:val="clear" w:fill="FFFFFF"/>
          <w:lang w:val="en-US"/>
        </w:rPr>
      </w:pPr>
    </w:p>
    <w:p>
      <w:pPr>
        <w:spacing w:after="0" w:line="360" w:lineRule="auto"/>
        <w:jc w:val="both"/>
        <w:rPr>
          <w:rFonts w:hint="default" w:ascii="Georgia" w:hAnsi="Georgia" w:eastAsia="Georgia" w:cs="Georgia"/>
          <w:b/>
          <w:bCs/>
          <w:i w:val="0"/>
          <w:iCs w:val="0"/>
          <w:caps w:val="0"/>
          <w:color w:val="242424"/>
          <w:spacing w:val="-1"/>
          <w:sz w:val="24"/>
          <w:szCs w:val="24"/>
          <w:shd w:val="clear" w:fill="FFFFFF"/>
          <w:lang w:val="en-US"/>
        </w:rPr>
      </w:pPr>
    </w:p>
    <w:p>
      <w:pPr>
        <w:spacing w:after="0" w:line="360" w:lineRule="auto"/>
        <w:ind w:firstLine="4200" w:firstLineChars="1750"/>
        <w:jc w:val="both"/>
        <w:rPr>
          <w:rFonts w:hint="default" w:ascii="Times New Roman" w:hAnsi="Times New Roman" w:eastAsia="Cambria" w:cs="Times New Roman"/>
          <w:i w:val="0"/>
          <w:iCs w:val="0"/>
          <w:caps w:val="0"/>
          <w:color w:val="212121"/>
          <w:spacing w:val="0"/>
          <w:sz w:val="24"/>
          <w:szCs w:val="24"/>
          <w:shd w:val="clear" w:fill="FFFFFF"/>
          <w:lang w:val="en-US"/>
        </w:rPr>
      </w:pPr>
      <w:r>
        <w:rPr>
          <w:rFonts w:hint="default" w:ascii="Times New Roman" w:hAnsi="Times New Roman" w:eastAsia="sans-serif" w:cs="Times New Roman"/>
          <w:i w:val="0"/>
          <w:iCs w:val="0"/>
          <w:caps w:val="0"/>
          <w:color w:val="333333"/>
          <w:spacing w:val="0"/>
          <w:sz w:val="24"/>
          <w:szCs w:val="24"/>
          <w:shd w:val="clear" w:fill="FFFFFF"/>
        </w:rPr>
        <w:t>Breast cancer is one of the most common and leading causes of cancer among women. Currently, it has become the common health issue, and its incidence has increased recently. Prior identification is the best way to manage breast cancer results. Computer-aided detection or diagnosis (CAD) systems plays a major role in prior identification of breast cancer and can be used for reduction of death rate among women. The main intention of this paper is to make use of the recent advances in the development of CAD systems and related techniques. The mainstay of the project is to predict whether the person is having breast cancer or not. Machine learning is nothing but training the machines to learn and perform by itself without any explicit program or instruction. So here, predicting whether a person is suffering with breast cancer or not is done with the help of the trained data.</w:t>
      </w:r>
    </w:p>
    <w:p>
      <w:pPr>
        <w:spacing w:after="0" w:line="360" w:lineRule="auto"/>
        <w:ind w:firstLine="4200" w:firstLineChars="1750"/>
        <w:jc w:val="both"/>
        <w:rPr>
          <w:rFonts w:hint="default" w:ascii="Times New Roman" w:hAnsi="Times New Roman" w:eastAsia="Cambria" w:cs="Times New Roman"/>
          <w:i w:val="0"/>
          <w:iCs w:val="0"/>
          <w:caps w:val="0"/>
          <w:color w:val="212121"/>
          <w:spacing w:val="0"/>
          <w:sz w:val="24"/>
          <w:szCs w:val="24"/>
          <w:shd w:val="clear" w:fill="FFFFFF"/>
          <w:lang w:val="en-US"/>
        </w:rPr>
        <w:sectPr>
          <w:footerReference r:id="rId5" w:type="default"/>
          <w:pgSz w:w="12240" w:h="15840"/>
          <w:pgMar w:top="1420" w:right="340" w:bottom="940" w:left="680" w:header="0" w:footer="746" w:gutter="0"/>
          <w:pgNumType w:start="1"/>
          <w:cols w:space="720" w:num="1"/>
        </w:sectPr>
      </w:pPr>
    </w:p>
    <w:p>
      <w:pPr>
        <w:pStyle w:val="10"/>
        <w:rPr>
          <w:b/>
          <w:sz w:val="20"/>
        </w:rPr>
      </w:pPr>
    </w:p>
    <w:p>
      <w:pPr>
        <w:pStyle w:val="10"/>
        <w:rPr>
          <w:b/>
          <w:sz w:val="20"/>
        </w:rPr>
      </w:pPr>
    </w:p>
    <w:p>
      <w:pPr>
        <w:pStyle w:val="10"/>
        <w:spacing w:before="63"/>
        <w:rPr>
          <w:b/>
          <w:sz w:val="20"/>
        </w:rPr>
      </w:pPr>
    </w:p>
    <w:p>
      <w:pPr>
        <w:spacing w:after="0" w:line="302" w:lineRule="exact"/>
        <w:jc w:val="right"/>
        <w:rPr>
          <w:sz w:val="28"/>
        </w:rPr>
        <w:sectPr>
          <w:pgSz w:w="12240" w:h="15840"/>
          <w:pgMar w:top="1300" w:right="340" w:bottom="940" w:left="680" w:header="0" w:footer="746" w:gutter="0"/>
          <w:cols w:space="720" w:num="1"/>
        </w:sectPr>
      </w:pPr>
    </w:p>
    <w:p>
      <w:pPr>
        <w:spacing w:after="0" w:line="302" w:lineRule="exact"/>
        <w:jc w:val="right"/>
        <w:rPr>
          <w:sz w:val="28"/>
        </w:rPr>
        <w:sectPr>
          <w:type w:val="continuous"/>
          <w:pgSz w:w="12240" w:h="15840"/>
          <w:pgMar w:top="1700" w:right="340" w:bottom="940" w:left="680" w:header="0" w:footer="746" w:gutter="0"/>
          <w:cols w:space="720" w:num="1"/>
        </w:sectPr>
      </w:pPr>
    </w:p>
    <w:p>
      <w:pPr>
        <w:pStyle w:val="10"/>
        <w:spacing w:before="5"/>
        <w:rPr>
          <w:b/>
          <w:sz w:val="19"/>
        </w:rPr>
      </w:pPr>
    </w:p>
    <w:p>
      <w:pPr>
        <w:spacing w:after="0" w:line="268" w:lineRule="exact"/>
        <w:jc w:val="center"/>
        <w:rPr>
          <w:sz w:val="24"/>
        </w:rPr>
        <w:sectPr>
          <w:pgSz w:w="12240" w:h="15840"/>
          <w:pgMar w:top="1240" w:right="340" w:bottom="940" w:left="680" w:header="0" w:footer="746" w:gutter="0"/>
          <w:cols w:space="720" w:num="1"/>
        </w:sectPr>
      </w:pPr>
    </w:p>
    <w:p>
      <w:pPr>
        <w:pStyle w:val="2"/>
        <w:spacing w:before="73"/>
        <w:ind w:left="4661" w:right="4504" w:firstLine="26"/>
      </w:pPr>
      <w:r>
        <w:rPr>
          <w:spacing w:val="-2"/>
        </w:rPr>
        <w:t>PREAMBLE</w:t>
      </w:r>
    </w:p>
    <w:p>
      <w:pPr>
        <w:pStyle w:val="4"/>
        <w:numPr>
          <w:numId w:val="0"/>
        </w:numPr>
        <w:tabs>
          <w:tab w:val="left" w:pos="854"/>
        </w:tabs>
        <w:spacing w:before="326" w:after="0" w:line="240" w:lineRule="auto"/>
        <w:ind w:left="416" w:leftChars="0" w:right="0" w:rightChars="0"/>
        <w:jc w:val="left"/>
      </w:pPr>
      <w:r>
        <w:rPr>
          <w:spacing w:val="-2"/>
        </w:rPr>
        <w:t>INTRODUCTION:</w:t>
      </w:r>
    </w:p>
    <w:p>
      <w:pPr>
        <w:spacing w:after="0" w:line="360" w:lineRule="auto"/>
        <w:jc w:val="both"/>
        <w:rPr>
          <w:rFonts w:hint="default"/>
          <w:sz w:val="24"/>
        </w:rPr>
      </w:pPr>
      <w:r>
        <w:rPr>
          <w:rFonts w:hint="default"/>
          <w:sz w:val="24"/>
        </w:rPr>
        <w:t>Breast cancer is considered a multi-factorial disease and the most common cancer in women worldwide  with approximately 30% of all female cancers  (i.e. 1.5 million women are diagnosed with breast cancer each  year , and 500,000 women die from th  Over the past 30 years, this disease has increased, while the death rate has decreased. However, the reduction in mortality due to mammography screening is estimated at 20% and improvement in cancer treatment is estimated at 60%.</w:t>
      </w:r>
    </w:p>
    <w:p>
      <w:pPr>
        <w:spacing w:after="0" w:line="237" w:lineRule="auto"/>
        <w:jc w:val="both"/>
        <w:rPr>
          <w:sz w:val="24"/>
        </w:rPr>
      </w:pPr>
    </w:p>
    <w:p>
      <w:pPr>
        <w:spacing w:after="0" w:line="360" w:lineRule="auto"/>
        <w:jc w:val="both"/>
        <w:rPr>
          <w:sz w:val="24"/>
          <w:szCs w:val="24"/>
        </w:rPr>
      </w:pPr>
      <w:r>
        <w:rPr>
          <w:rFonts w:hint="default"/>
          <w:sz w:val="24"/>
          <w:lang w:val="en-US"/>
        </w:rPr>
        <w:t xml:space="preserve">          </w:t>
      </w:r>
      <w:r>
        <w:rPr>
          <w:rFonts w:hint="default"/>
          <w:sz w:val="24"/>
          <w:szCs w:val="24"/>
          <w:lang w:val="en-US"/>
        </w:rPr>
        <w:t xml:space="preserve"> </w:t>
      </w:r>
      <w:r>
        <w:rPr>
          <w:rFonts w:hint="default" w:ascii="Times New Roman" w:hAnsi="Times New Roman" w:eastAsia="SimSun" w:cs="Times New Roman"/>
          <w:color w:val="000000"/>
          <w:kern w:val="0"/>
          <w:sz w:val="24"/>
          <w:szCs w:val="24"/>
          <w:lang w:val="en-US" w:eastAsia="zh-CN" w:bidi="ar"/>
        </w:rPr>
        <w:t>Actually, Big data has revolutionized the size of data and also creating value from</w:t>
      </w:r>
      <w:r>
        <w:rPr>
          <w:rFonts w:hint="default" w:ascii="Times New Roman" w:hAnsi="Times New Roman" w:eastAsia="SimSun" w:cs="Times New Roman"/>
          <w:color w:val="000000"/>
          <w:kern w:val="0"/>
          <w:sz w:val="20"/>
          <w:szCs w:val="20"/>
          <w:lang w:val="en-US" w:eastAsia="zh-CN" w:bidi="ar"/>
        </w:rPr>
        <w:t xml:space="preserve"> </w:t>
      </w:r>
      <w:r>
        <w:rPr>
          <w:rFonts w:hint="default" w:ascii="Times New Roman" w:hAnsi="Times New Roman" w:eastAsia="SimSun" w:cs="Times New Roman"/>
          <w:color w:val="000000"/>
          <w:kern w:val="0"/>
          <w:sz w:val="24"/>
          <w:szCs w:val="24"/>
          <w:lang w:val="en-US" w:eastAsia="zh-CN" w:bidi="ar"/>
        </w:rPr>
        <w:t>it Big data has made a big change in BI by analyzing large amount of unstructured, heterogeneous, non-standard and incomplete healthcare data. It does not only forecast but also helps in decision making and is increasingly noticed as breakthrough in ongoing advancement with the goal is to improve the quality of patient care and reduces the healthcare cost. Data mining algorithms applied in healthcare industry play a significant role due to their high performance in predicting, diagnosis of the diseases, reducing costs of medicine, making real time decision to save people's lives. The Most common Data mining modeling goals are classification and prediction which uses several algorithms for the prediction of breast cancer. This paper mainly gives a comparison between the performance of five classifiers: Support Vector Machine (SVM)), Random Forest, Logistic Regression, Decision tree  and K</w:t>
      </w:r>
      <w:r>
        <w:rPr>
          <w:rFonts w:hint="default" w:eastAsia="SimSun" w:cs="Times New Roman"/>
          <w:color w:val="000000"/>
          <w:kern w:val="0"/>
          <w:sz w:val="24"/>
          <w:szCs w:val="24"/>
          <w:lang w:val="en-US" w:eastAsia="zh-CN" w:bidi="ar"/>
        </w:rPr>
        <w:t>-</w:t>
      </w:r>
      <w:r>
        <w:rPr>
          <w:rFonts w:hint="default" w:ascii="Times New Roman" w:hAnsi="Times New Roman" w:eastAsia="SimSun" w:cs="Times New Roman"/>
          <w:color w:val="000000"/>
          <w:kern w:val="0"/>
          <w:sz w:val="24"/>
          <w:szCs w:val="24"/>
          <w:lang w:val="en-US" w:eastAsia="zh-CN" w:bidi="ar"/>
        </w:rPr>
        <w:t xml:space="preserve">Nearest Neighbors  which according to research community are among the most influential data mining algorithms and among the top 10 data mining algorithms . Our objective is to predict and diagnosis breast cancer, using machine-learning algorithms, and find out the most effective based on the performance of each classifier in terms of confusion matrix, accuracy, precision and sensitivity. </w:t>
      </w:r>
    </w:p>
    <w:p>
      <w:pPr>
        <w:spacing w:after="0" w:line="237" w:lineRule="auto"/>
        <w:jc w:val="both"/>
        <w:rPr>
          <w:rFonts w:hint="default"/>
          <w:sz w:val="24"/>
          <w:lang w:val="en-US"/>
        </w:rPr>
        <w:sectPr>
          <w:footerReference r:id="rId6" w:type="default"/>
          <w:pgSz w:w="12240" w:h="15840"/>
          <w:pgMar w:top="1360" w:right="340" w:bottom="1160" w:left="680" w:header="0" w:footer="972" w:gutter="0"/>
          <w:pgNumType w:start="1"/>
          <w:cols w:space="720" w:num="1"/>
        </w:sectPr>
      </w:pPr>
    </w:p>
    <w:p>
      <w:pPr>
        <w:pStyle w:val="10"/>
        <w:spacing w:before="49"/>
      </w:pPr>
    </w:p>
    <w:p>
      <w:pPr>
        <w:pStyle w:val="4"/>
        <w:numPr>
          <w:numId w:val="0"/>
        </w:numPr>
        <w:tabs>
          <w:tab w:val="left" w:pos="854"/>
        </w:tabs>
        <w:spacing w:before="0" w:after="0" w:line="240" w:lineRule="auto"/>
        <w:ind w:left="416" w:leftChars="0" w:right="0" w:rightChars="0"/>
        <w:jc w:val="left"/>
      </w:pPr>
      <w:r>
        <w:t>PROBLEM</w:t>
      </w:r>
      <w:r>
        <w:rPr>
          <w:spacing w:val="-15"/>
        </w:rPr>
        <w:t xml:space="preserve"> </w:t>
      </w:r>
      <w:r>
        <w:t>STATEMENT</w:t>
      </w:r>
      <w:r>
        <w:rPr>
          <w:spacing w:val="-10"/>
        </w:rPr>
        <w:t xml:space="preserve"> </w:t>
      </w:r>
      <w:r>
        <w:t>AND</w:t>
      </w:r>
      <w:r>
        <w:rPr>
          <w:spacing w:val="-10"/>
        </w:rPr>
        <w:t xml:space="preserve"> </w:t>
      </w:r>
      <w:r>
        <w:rPr>
          <w:spacing w:val="-2"/>
        </w:rPr>
        <w:t>DEFINITION</w:t>
      </w:r>
    </w:p>
    <w:p>
      <w:pPr>
        <w:pStyle w:val="13"/>
        <w:keepNext w:val="0"/>
        <w:keepLines w:val="0"/>
        <w:widowControl/>
        <w:suppressLineNumbers w:val="0"/>
        <w:shd w:val="clear" w:fill="FFFFFF"/>
        <w:spacing w:before="420" w:beforeAutospacing="0" w:afterAutospacing="1" w:line="384" w:lineRule="atLeast"/>
        <w:ind w:left="0" w:right="0" w:firstLine="0"/>
        <w:rPr>
          <w:rFonts w:hint="default" w:ascii="Times New Roman" w:hAnsi="Times New Roman" w:eastAsia="sans-serif" w:cs="Times New Roman"/>
          <w:b/>
          <w:bCs/>
          <w:i w:val="0"/>
          <w:iCs w:val="0"/>
          <w:caps w:val="0"/>
          <w:color w:val="273239"/>
          <w:spacing w:val="1"/>
          <w:sz w:val="28"/>
          <w:szCs w:val="28"/>
          <w:shd w:val="clear" w:fill="FFFFFF"/>
          <w:lang w:val="en-US"/>
        </w:rPr>
      </w:pPr>
      <w:r>
        <w:rPr>
          <w:rFonts w:hint="default" w:ascii="Times New Roman" w:hAnsi="Times New Roman" w:eastAsia="sans-serif" w:cs="Times New Roman"/>
          <w:b/>
          <w:bCs/>
          <w:i w:val="0"/>
          <w:iCs w:val="0"/>
          <w:color w:val="273239"/>
          <w:spacing w:val="1"/>
          <w:sz w:val="28"/>
          <w:szCs w:val="28"/>
          <w:shd w:val="clear" w:fill="FFFFFF"/>
          <w:lang w:val="en-US"/>
        </w:rPr>
        <w:t>W</w:t>
      </w:r>
      <w:r>
        <w:rPr>
          <w:rFonts w:hint="default" w:ascii="Times New Roman" w:hAnsi="Times New Roman" w:eastAsia="sans-serif" w:cs="Times New Roman"/>
          <w:b/>
          <w:bCs/>
          <w:i w:val="0"/>
          <w:iCs w:val="0"/>
          <w:caps w:val="0"/>
          <w:color w:val="273239"/>
          <w:spacing w:val="1"/>
          <w:sz w:val="28"/>
          <w:szCs w:val="28"/>
          <w:shd w:val="clear" w:fill="FFFFFF"/>
          <w:lang w:val="en-US"/>
        </w:rPr>
        <w:t>hat is Breast Cancer ?</w:t>
      </w:r>
    </w:p>
    <w:p>
      <w:pPr>
        <w:pStyle w:val="13"/>
        <w:keepNext w:val="0"/>
        <w:keepLines w:val="0"/>
        <w:widowControl/>
        <w:suppressLineNumbers w:val="0"/>
        <w:shd w:val="clear" w:fill="FFFFFF"/>
        <w:spacing w:before="420" w:beforeAutospacing="0" w:afterAutospacing="1" w:line="360" w:lineRule="auto"/>
        <w:ind w:left="0" w:right="0" w:firstLine="2880" w:firstLineChars="1200"/>
        <w:rPr>
          <w:rFonts w:hint="default" w:ascii="Times New Roman" w:hAnsi="Times New Roman" w:eastAsia="Verdana" w:cs="Times New Roman"/>
          <w:i w:val="0"/>
          <w:iCs w:val="0"/>
          <w:caps w:val="0"/>
          <w:color w:val="212121"/>
          <w:spacing w:val="0"/>
          <w:sz w:val="24"/>
          <w:szCs w:val="24"/>
          <w:shd w:val="clear" w:fill="FFFFFF"/>
        </w:rPr>
      </w:pPr>
      <w:r>
        <w:rPr>
          <w:rFonts w:hint="default" w:ascii="Times New Roman" w:hAnsi="Times New Roman" w:eastAsia="Verdana" w:cs="Times New Roman"/>
          <w:i w:val="0"/>
          <w:iCs w:val="0"/>
          <w:caps w:val="0"/>
          <w:color w:val="212121"/>
          <w:spacing w:val="0"/>
          <w:sz w:val="24"/>
          <w:szCs w:val="24"/>
          <w:shd w:val="clear" w:fill="FFFFFF"/>
        </w:rPr>
        <w:t>Breast cancer classification considers the tumor’s size, if the cancer is in the lymph nodes, and if it has spread to other organs. The breast cancer classification system also considers the tumor’s grade, genetic makeup, and other characteristics like hormone receptor status.</w:t>
      </w:r>
    </w:p>
    <w:p>
      <w:pPr>
        <w:pStyle w:val="13"/>
        <w:keepNext w:val="0"/>
        <w:keepLines w:val="0"/>
        <w:widowControl/>
        <w:suppressLineNumbers w:val="0"/>
        <w:shd w:val="clear" w:fill="FFFFFF"/>
        <w:spacing w:before="420" w:beforeAutospacing="0" w:afterAutospacing="1" w:line="384" w:lineRule="atLeast"/>
        <w:ind w:right="0"/>
        <w:rPr>
          <w:rFonts w:hint="default" w:ascii="Times New Roman" w:hAnsi="Times New Roman" w:eastAsia="Verdana" w:cs="Times New Roman"/>
          <w:b/>
          <w:bCs/>
          <w:i w:val="0"/>
          <w:iCs w:val="0"/>
          <w:caps w:val="0"/>
          <w:color w:val="212121"/>
          <w:spacing w:val="0"/>
          <w:sz w:val="28"/>
          <w:szCs w:val="28"/>
          <w:shd w:val="clear" w:fill="FFFFFF"/>
          <w:lang w:val="en-US"/>
        </w:rPr>
      </w:pPr>
      <w:r>
        <w:rPr>
          <w:rFonts w:hint="default" w:ascii="Times New Roman" w:hAnsi="Times New Roman" w:eastAsia="Verdana" w:cs="Times New Roman"/>
          <w:b/>
          <w:bCs/>
          <w:i w:val="0"/>
          <w:iCs w:val="0"/>
          <w:caps w:val="0"/>
          <w:color w:val="212121"/>
          <w:spacing w:val="0"/>
          <w:sz w:val="28"/>
          <w:szCs w:val="28"/>
          <w:shd w:val="clear" w:fill="FFFFFF"/>
          <w:lang w:val="en-US"/>
        </w:rPr>
        <w:t>Stages in Breast Cancer:</w:t>
      </w:r>
    </w:p>
    <w:p>
      <w:pPr>
        <w:pStyle w:val="13"/>
        <w:keepNext w:val="0"/>
        <w:keepLines w:val="0"/>
        <w:widowControl/>
        <w:numPr>
          <w:ilvl w:val="0"/>
          <w:numId w:val="1"/>
        </w:numPr>
        <w:suppressLineNumbers w:val="0"/>
        <w:shd w:val="clear" w:fill="FFFFFF"/>
        <w:spacing w:before="420" w:beforeAutospacing="0" w:afterAutospacing="1" w:line="360" w:lineRule="auto"/>
        <w:ind w:left="1004" w:leftChars="0" w:right="0" w:firstLine="0" w:firstLineChars="0"/>
        <w:rPr>
          <w:rFonts w:hint="default" w:ascii="Times New Roman" w:hAnsi="Times New Roman" w:eastAsia="Verdana" w:cs="Times New Roman"/>
          <w:i w:val="0"/>
          <w:iCs w:val="0"/>
          <w:caps w:val="0"/>
          <w:color w:val="212121"/>
          <w:spacing w:val="0"/>
          <w:sz w:val="24"/>
          <w:szCs w:val="24"/>
          <w:shd w:val="clear" w:fill="FFFFFF"/>
          <w:lang w:val="en-US"/>
        </w:rPr>
      </w:pPr>
      <w:r>
        <w:rPr>
          <w:rFonts w:hint="default" w:ascii="Times New Roman" w:hAnsi="Times New Roman" w:eastAsia="Verdana" w:cs="Times New Roman"/>
          <w:i w:val="0"/>
          <w:iCs w:val="0"/>
          <w:caps w:val="0"/>
          <w:color w:val="212121"/>
          <w:spacing w:val="0"/>
          <w:sz w:val="24"/>
          <w:szCs w:val="24"/>
          <w:shd w:val="clear" w:fill="FFFFFF"/>
          <w:lang w:val="en-US"/>
        </w:rPr>
        <w:t>Stage 0</w:t>
      </w:r>
    </w:p>
    <w:p>
      <w:pPr>
        <w:pStyle w:val="13"/>
        <w:keepNext w:val="0"/>
        <w:keepLines w:val="0"/>
        <w:widowControl/>
        <w:numPr>
          <w:ilvl w:val="0"/>
          <w:numId w:val="1"/>
        </w:numPr>
        <w:suppressLineNumbers w:val="0"/>
        <w:shd w:val="clear" w:fill="FFFFFF"/>
        <w:spacing w:before="420" w:beforeAutospacing="0" w:afterAutospacing="1" w:line="360" w:lineRule="auto"/>
        <w:ind w:left="1004" w:leftChars="0" w:right="0" w:firstLine="0" w:firstLineChars="0"/>
        <w:rPr>
          <w:rFonts w:hint="default" w:ascii="Times New Roman" w:hAnsi="Times New Roman" w:eastAsia="Verdana" w:cs="Times New Roman"/>
          <w:i w:val="0"/>
          <w:iCs w:val="0"/>
          <w:caps w:val="0"/>
          <w:color w:val="212121"/>
          <w:spacing w:val="0"/>
          <w:sz w:val="24"/>
          <w:szCs w:val="24"/>
          <w:shd w:val="clear" w:fill="FFFFFF"/>
          <w:lang w:val="en-US"/>
        </w:rPr>
      </w:pPr>
      <w:r>
        <w:rPr>
          <w:rFonts w:hint="default" w:ascii="Times New Roman" w:hAnsi="Times New Roman" w:eastAsia="Verdana" w:cs="Times New Roman"/>
          <w:i w:val="0"/>
          <w:iCs w:val="0"/>
          <w:color w:val="212121"/>
          <w:spacing w:val="0"/>
          <w:sz w:val="24"/>
          <w:szCs w:val="24"/>
          <w:shd w:val="clear" w:fill="FFFFFF"/>
          <w:lang w:val="en-US"/>
        </w:rPr>
        <w:t>S</w:t>
      </w:r>
      <w:r>
        <w:rPr>
          <w:rFonts w:hint="default" w:ascii="Times New Roman" w:hAnsi="Times New Roman" w:eastAsia="Verdana" w:cs="Times New Roman"/>
          <w:i w:val="0"/>
          <w:iCs w:val="0"/>
          <w:caps w:val="0"/>
          <w:color w:val="212121"/>
          <w:spacing w:val="0"/>
          <w:sz w:val="24"/>
          <w:szCs w:val="24"/>
          <w:shd w:val="clear" w:fill="FFFFFF"/>
          <w:lang w:val="en-US"/>
        </w:rPr>
        <w:t>tage 1</w:t>
      </w:r>
    </w:p>
    <w:p>
      <w:pPr>
        <w:pStyle w:val="13"/>
        <w:keepNext w:val="0"/>
        <w:keepLines w:val="0"/>
        <w:widowControl/>
        <w:numPr>
          <w:ilvl w:val="0"/>
          <w:numId w:val="1"/>
        </w:numPr>
        <w:suppressLineNumbers w:val="0"/>
        <w:shd w:val="clear" w:fill="FFFFFF"/>
        <w:spacing w:before="420" w:beforeAutospacing="0" w:afterAutospacing="1" w:line="360" w:lineRule="auto"/>
        <w:ind w:left="1004" w:leftChars="0" w:right="0" w:firstLine="0" w:firstLineChars="0"/>
        <w:rPr>
          <w:rFonts w:hint="default" w:ascii="Times New Roman" w:hAnsi="Times New Roman" w:eastAsia="Verdana" w:cs="Times New Roman"/>
          <w:i w:val="0"/>
          <w:iCs w:val="0"/>
          <w:caps w:val="0"/>
          <w:color w:val="212121"/>
          <w:spacing w:val="0"/>
          <w:sz w:val="24"/>
          <w:szCs w:val="24"/>
          <w:shd w:val="clear" w:fill="FFFFFF"/>
          <w:lang w:val="en-US"/>
        </w:rPr>
      </w:pPr>
      <w:r>
        <w:rPr>
          <w:rFonts w:hint="default" w:ascii="Times New Roman" w:hAnsi="Times New Roman" w:eastAsia="Verdana" w:cs="Times New Roman"/>
          <w:i w:val="0"/>
          <w:iCs w:val="0"/>
          <w:color w:val="212121"/>
          <w:spacing w:val="0"/>
          <w:sz w:val="24"/>
          <w:szCs w:val="24"/>
          <w:shd w:val="clear" w:fill="FFFFFF"/>
          <w:lang w:val="en-US"/>
        </w:rPr>
        <w:t>S</w:t>
      </w:r>
      <w:r>
        <w:rPr>
          <w:rFonts w:hint="default" w:ascii="Times New Roman" w:hAnsi="Times New Roman" w:eastAsia="Verdana" w:cs="Times New Roman"/>
          <w:i w:val="0"/>
          <w:iCs w:val="0"/>
          <w:caps w:val="0"/>
          <w:color w:val="212121"/>
          <w:spacing w:val="0"/>
          <w:sz w:val="24"/>
          <w:szCs w:val="24"/>
          <w:shd w:val="clear" w:fill="FFFFFF"/>
          <w:lang w:val="en-US"/>
        </w:rPr>
        <w:t xml:space="preserve">tage 2 </w:t>
      </w:r>
    </w:p>
    <w:p>
      <w:pPr>
        <w:pStyle w:val="13"/>
        <w:keepNext w:val="0"/>
        <w:keepLines w:val="0"/>
        <w:widowControl/>
        <w:numPr>
          <w:ilvl w:val="0"/>
          <w:numId w:val="1"/>
        </w:numPr>
        <w:suppressLineNumbers w:val="0"/>
        <w:shd w:val="clear" w:fill="FFFFFF"/>
        <w:spacing w:before="420" w:beforeAutospacing="0" w:afterAutospacing="1" w:line="360" w:lineRule="auto"/>
        <w:ind w:left="1004" w:leftChars="0" w:right="0" w:firstLine="0" w:firstLineChars="0"/>
        <w:rPr>
          <w:rFonts w:hint="default" w:ascii="Times New Roman" w:hAnsi="Times New Roman" w:eastAsia="Verdana" w:cs="Times New Roman"/>
          <w:i w:val="0"/>
          <w:iCs w:val="0"/>
          <w:caps w:val="0"/>
          <w:color w:val="212121"/>
          <w:spacing w:val="0"/>
          <w:sz w:val="24"/>
          <w:szCs w:val="24"/>
          <w:shd w:val="clear" w:fill="FFFFFF"/>
          <w:lang w:val="en-US"/>
        </w:rPr>
      </w:pPr>
      <w:r>
        <w:rPr>
          <w:rFonts w:hint="default" w:ascii="Times New Roman" w:hAnsi="Times New Roman" w:eastAsia="Verdana" w:cs="Times New Roman"/>
          <w:i w:val="0"/>
          <w:iCs w:val="0"/>
          <w:color w:val="212121"/>
          <w:spacing w:val="0"/>
          <w:sz w:val="24"/>
          <w:szCs w:val="24"/>
          <w:shd w:val="clear" w:fill="FFFFFF"/>
          <w:lang w:val="en-US"/>
        </w:rPr>
        <w:t>S</w:t>
      </w:r>
      <w:r>
        <w:rPr>
          <w:rFonts w:hint="default" w:ascii="Times New Roman" w:hAnsi="Times New Roman" w:eastAsia="Verdana" w:cs="Times New Roman"/>
          <w:i w:val="0"/>
          <w:iCs w:val="0"/>
          <w:caps w:val="0"/>
          <w:color w:val="212121"/>
          <w:spacing w:val="0"/>
          <w:sz w:val="24"/>
          <w:szCs w:val="24"/>
          <w:shd w:val="clear" w:fill="FFFFFF"/>
          <w:lang w:val="en-US"/>
        </w:rPr>
        <w:t>tage 3</w:t>
      </w:r>
    </w:p>
    <w:p>
      <w:pPr>
        <w:pStyle w:val="13"/>
        <w:keepNext w:val="0"/>
        <w:keepLines w:val="0"/>
        <w:widowControl/>
        <w:numPr>
          <w:ilvl w:val="0"/>
          <w:numId w:val="1"/>
        </w:numPr>
        <w:suppressLineNumbers w:val="0"/>
        <w:shd w:val="clear" w:fill="FFFFFF"/>
        <w:spacing w:before="420" w:beforeAutospacing="0" w:afterAutospacing="1" w:line="360" w:lineRule="auto"/>
        <w:ind w:left="1004" w:leftChars="0" w:right="0" w:firstLine="0" w:firstLineChars="0"/>
        <w:rPr>
          <w:rFonts w:hint="default" w:ascii="Times New Roman" w:hAnsi="Times New Roman" w:eastAsia="Verdana" w:cs="Times New Roman"/>
          <w:i w:val="0"/>
          <w:iCs w:val="0"/>
          <w:caps w:val="0"/>
          <w:color w:val="212121"/>
          <w:spacing w:val="0"/>
          <w:sz w:val="24"/>
          <w:szCs w:val="24"/>
          <w:shd w:val="clear" w:fill="FFFFFF"/>
          <w:lang w:val="en-US"/>
        </w:rPr>
      </w:pPr>
      <w:r>
        <w:rPr>
          <w:rFonts w:hint="default" w:ascii="Times New Roman" w:hAnsi="Times New Roman" w:eastAsia="Verdana" w:cs="Times New Roman"/>
          <w:i w:val="0"/>
          <w:iCs w:val="0"/>
          <w:color w:val="212121"/>
          <w:spacing w:val="0"/>
          <w:sz w:val="24"/>
          <w:szCs w:val="24"/>
          <w:shd w:val="clear" w:fill="FFFFFF"/>
          <w:lang w:val="en-US"/>
        </w:rPr>
        <w:t>S</w:t>
      </w:r>
      <w:r>
        <w:rPr>
          <w:rFonts w:hint="default" w:ascii="Times New Roman" w:hAnsi="Times New Roman" w:eastAsia="Verdana" w:cs="Times New Roman"/>
          <w:i w:val="0"/>
          <w:iCs w:val="0"/>
          <w:caps w:val="0"/>
          <w:color w:val="212121"/>
          <w:spacing w:val="0"/>
          <w:sz w:val="24"/>
          <w:szCs w:val="24"/>
          <w:shd w:val="clear" w:fill="FFFFFF"/>
          <w:lang w:val="en-US"/>
        </w:rPr>
        <w:t xml:space="preserve">tage 4 </w:t>
      </w:r>
    </w:p>
    <w:p>
      <w:pPr>
        <w:pStyle w:val="13"/>
        <w:keepNext w:val="0"/>
        <w:keepLines w:val="0"/>
        <w:widowControl/>
        <w:suppressLineNumbers w:val="0"/>
        <w:shd w:val="clear" w:fill="FFFFFF"/>
        <w:spacing w:before="420" w:beforeAutospacing="0" w:afterAutospacing="1" w:line="360" w:lineRule="auto"/>
        <w:ind w:left="0" w:right="0" w:firstLine="0"/>
        <w:rPr>
          <w:rFonts w:hint="default" w:ascii="Times New Roman" w:hAnsi="Times New Roman" w:eastAsia="Cambria" w:cs="Times New Roman"/>
          <w:b/>
          <w:bCs/>
          <w:i w:val="0"/>
          <w:iCs w:val="0"/>
          <w:color w:val="212121"/>
          <w:spacing w:val="0"/>
          <w:sz w:val="28"/>
          <w:szCs w:val="28"/>
          <w:shd w:val="clear" w:fill="FFFFFF"/>
          <w:lang w:val="en-US"/>
        </w:rPr>
      </w:pPr>
      <w:r>
        <w:rPr>
          <w:rFonts w:hint="default" w:ascii="Times New Roman" w:hAnsi="Times New Roman" w:eastAsia="Cambria" w:cs="Times New Roman"/>
          <w:b/>
          <w:bCs/>
          <w:i w:val="0"/>
          <w:iCs w:val="0"/>
          <w:color w:val="212121"/>
          <w:spacing w:val="0"/>
          <w:sz w:val="28"/>
          <w:szCs w:val="28"/>
          <w:shd w:val="clear" w:fill="FFFFFF"/>
          <w:lang w:val="en-US"/>
        </w:rPr>
        <w:t>1.Stage 0:</w:t>
      </w:r>
    </w:p>
    <w:p>
      <w:pPr>
        <w:pStyle w:val="13"/>
        <w:keepNext w:val="0"/>
        <w:keepLines w:val="0"/>
        <w:widowControl/>
        <w:suppressLineNumbers w:val="0"/>
        <w:shd w:val="clear" w:fill="FFFFFF"/>
        <w:spacing w:before="420" w:beforeAutospacing="0" w:afterAutospacing="1" w:line="360" w:lineRule="auto"/>
        <w:ind w:left="0" w:right="0" w:firstLine="1200" w:firstLineChars="500"/>
        <w:rPr>
          <w:rFonts w:hint="default" w:ascii="Times New Roman" w:hAnsi="Times New Roman" w:eastAsia="Verdana" w:cs="Times New Roman"/>
          <w:i w:val="0"/>
          <w:iCs w:val="0"/>
          <w:caps w:val="0"/>
          <w:color w:val="212121"/>
          <w:spacing w:val="0"/>
          <w:sz w:val="24"/>
          <w:szCs w:val="24"/>
          <w:shd w:val="clear" w:fill="FFFFFF"/>
        </w:rPr>
      </w:pPr>
      <w:r>
        <w:rPr>
          <w:rFonts w:hint="default" w:ascii="Times New Roman" w:hAnsi="Times New Roman" w:eastAsia="Verdana" w:cs="Times New Roman"/>
          <w:i w:val="0"/>
          <w:iCs w:val="0"/>
          <w:caps w:val="0"/>
          <w:color w:val="auto"/>
          <w:spacing w:val="0"/>
          <w:sz w:val="24"/>
          <w:szCs w:val="24"/>
          <w:u w:val="none"/>
          <w:shd w:val="clear" w:fill="FFFFFF"/>
          <w:vertAlign w:val="baseline"/>
        </w:rPr>
        <w:fldChar w:fldCharType="begin"/>
      </w:r>
      <w:r>
        <w:rPr>
          <w:rFonts w:hint="default" w:ascii="Times New Roman" w:hAnsi="Times New Roman" w:eastAsia="Verdana" w:cs="Times New Roman"/>
          <w:i w:val="0"/>
          <w:iCs w:val="0"/>
          <w:caps w:val="0"/>
          <w:color w:val="auto"/>
          <w:spacing w:val="0"/>
          <w:sz w:val="24"/>
          <w:szCs w:val="24"/>
          <w:u w:val="none"/>
          <w:shd w:val="clear" w:fill="FFFFFF"/>
          <w:vertAlign w:val="baseline"/>
        </w:rPr>
        <w:instrText xml:space="preserve"> HYPERLINK "https://www.verywellhealth.com/breast-cancer-staging-stage-zero-429887" </w:instrText>
      </w:r>
      <w:r>
        <w:rPr>
          <w:rFonts w:hint="default" w:ascii="Times New Roman" w:hAnsi="Times New Roman" w:eastAsia="Verdana" w:cs="Times New Roman"/>
          <w:i w:val="0"/>
          <w:iCs w:val="0"/>
          <w:caps w:val="0"/>
          <w:color w:val="auto"/>
          <w:spacing w:val="0"/>
          <w:sz w:val="24"/>
          <w:szCs w:val="24"/>
          <w:u w:val="none"/>
          <w:shd w:val="clear" w:fill="FFFFFF"/>
          <w:vertAlign w:val="baseline"/>
        </w:rPr>
        <w:fldChar w:fldCharType="separate"/>
      </w:r>
      <w:r>
        <w:rPr>
          <w:rStyle w:val="12"/>
          <w:rFonts w:hint="default" w:ascii="Times New Roman" w:hAnsi="Times New Roman" w:eastAsia="Verdana" w:cs="Times New Roman"/>
          <w:i w:val="0"/>
          <w:iCs w:val="0"/>
          <w:caps w:val="0"/>
          <w:color w:val="auto"/>
          <w:spacing w:val="0"/>
          <w:sz w:val="24"/>
          <w:szCs w:val="24"/>
          <w:u w:val="none"/>
          <w:shd w:val="clear" w:fill="FFFFFF"/>
          <w:vertAlign w:val="baseline"/>
        </w:rPr>
        <w:t>Stage 0 breast cancer</w:t>
      </w:r>
      <w:r>
        <w:rPr>
          <w:rFonts w:hint="default" w:ascii="Times New Roman" w:hAnsi="Times New Roman" w:eastAsia="Verdana" w:cs="Times New Roman"/>
          <w:i w:val="0"/>
          <w:iCs w:val="0"/>
          <w:caps w:val="0"/>
          <w:color w:val="auto"/>
          <w:spacing w:val="0"/>
          <w:sz w:val="24"/>
          <w:szCs w:val="24"/>
          <w:u w:val="none"/>
          <w:shd w:val="clear" w:fill="FFFFFF"/>
          <w:vertAlign w:val="baseline"/>
        </w:rPr>
        <w:fldChar w:fldCharType="end"/>
      </w:r>
      <w:r>
        <w:rPr>
          <w:rFonts w:hint="default" w:ascii="Times New Roman" w:hAnsi="Times New Roman" w:eastAsia="Verdana" w:cs="Times New Roman"/>
          <w:i w:val="0"/>
          <w:iCs w:val="0"/>
          <w:caps w:val="0"/>
          <w:color w:val="212121"/>
          <w:spacing w:val="0"/>
          <w:sz w:val="24"/>
          <w:szCs w:val="24"/>
          <w:shd w:val="clear" w:fill="FFFFFF"/>
        </w:rPr>
        <w:t> is also called </w:t>
      </w:r>
      <w:r>
        <w:rPr>
          <w:rFonts w:hint="default" w:ascii="Times New Roman" w:hAnsi="Times New Roman" w:eastAsia="Verdana" w:cs="Times New Roman"/>
          <w:i w:val="0"/>
          <w:iCs w:val="0"/>
          <w:caps w:val="0"/>
          <w:color w:val="212121"/>
          <w:spacing w:val="0"/>
          <w:sz w:val="24"/>
          <w:szCs w:val="24"/>
          <w:shd w:val="clear" w:fill="EDFBFC"/>
          <w:vertAlign w:val="baseline"/>
        </w:rPr>
        <w:t>ductal carcinoma in situ</w:t>
      </w:r>
      <w:r>
        <w:rPr>
          <w:rFonts w:hint="default" w:ascii="Times New Roman" w:hAnsi="Times New Roman" w:eastAsia="Verdana" w:cs="Times New Roman"/>
          <w:i w:val="0"/>
          <w:iCs w:val="0"/>
          <w:caps w:val="0"/>
          <w:color w:val="212121"/>
          <w:spacing w:val="0"/>
          <w:sz w:val="24"/>
          <w:szCs w:val="24"/>
          <w:shd w:val="clear" w:fill="FFFFFF"/>
        </w:rPr>
        <w:t> (DCIS) or Paget's disease of the breast. It is a precancerous, or noninvasive, abnormal growth in the breast.</w:t>
      </w:r>
    </w:p>
    <w:p>
      <w:pPr>
        <w:pStyle w:val="13"/>
        <w:keepNext w:val="0"/>
        <w:keepLines w:val="0"/>
        <w:widowControl/>
        <w:numPr>
          <w:ilvl w:val="0"/>
          <w:numId w:val="0"/>
        </w:numPr>
        <w:suppressLineNumbers w:val="0"/>
        <w:shd w:val="clear" w:fill="FFFFFF"/>
        <w:spacing w:before="420" w:beforeAutospacing="0" w:afterAutospacing="1" w:line="360" w:lineRule="auto"/>
        <w:ind w:right="0" w:rightChars="0"/>
        <w:rPr>
          <w:rFonts w:hint="default" w:ascii="Cambria" w:hAnsi="Cambria" w:eastAsia="Verdana" w:cs="Cambria"/>
          <w:i w:val="0"/>
          <w:iCs w:val="0"/>
          <w:caps w:val="0"/>
          <w:color w:val="212121"/>
          <w:spacing w:val="0"/>
          <w:sz w:val="24"/>
          <w:szCs w:val="24"/>
          <w:shd w:val="clear" w:fill="FFFFFF"/>
          <w:lang w:val="en-US"/>
        </w:rPr>
      </w:pPr>
      <w:r>
        <w:rPr>
          <w:rFonts w:hint="default" w:ascii="Cambria" w:hAnsi="Cambria" w:eastAsia="Verdana" w:cs="Cambria"/>
          <w:i w:val="0"/>
          <w:iCs w:val="0"/>
          <w:caps w:val="0"/>
          <w:color w:val="212121"/>
          <w:spacing w:val="0"/>
          <w:sz w:val="24"/>
          <w:szCs w:val="24"/>
          <w:shd w:val="clear" w:fill="FFFFFF"/>
          <w:lang w:val="en-US"/>
        </w:rPr>
        <w:t xml:space="preserve">                                            </w:t>
      </w:r>
      <w:r>
        <w:rPr>
          <w:rFonts w:hint="default" w:ascii="Cambria" w:hAnsi="Cambria" w:eastAsia="Verdana" w:cs="Cambria"/>
          <w:i w:val="0"/>
          <w:iCs w:val="0"/>
          <w:caps w:val="0"/>
          <w:color w:val="212121"/>
          <w:spacing w:val="0"/>
          <w:sz w:val="24"/>
          <w:szCs w:val="24"/>
          <w:shd w:val="clear" w:fill="FFFFFF"/>
          <w:lang w:val="en-US"/>
        </w:rPr>
        <w:drawing>
          <wp:inline distT="0" distB="0" distL="114300" distR="114300">
            <wp:extent cx="3355975" cy="1605280"/>
            <wp:effectExtent l="0" t="0" r="12065" b="10160"/>
            <wp:docPr id="31" name="Picture 31" descr="Screenshot 2023-11-18 230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2023-11-18 230125"/>
                    <pic:cNvPicPr>
                      <a:picLocks noChangeAspect="1"/>
                    </pic:cNvPicPr>
                  </pic:nvPicPr>
                  <pic:blipFill>
                    <a:blip r:embed="rId10"/>
                    <a:stretch>
                      <a:fillRect/>
                    </a:stretch>
                  </pic:blipFill>
                  <pic:spPr>
                    <a:xfrm>
                      <a:off x="0" y="0"/>
                      <a:ext cx="3355975" cy="1605280"/>
                    </a:xfrm>
                    <a:prstGeom prst="roundRect">
                      <a:avLst/>
                    </a:prstGeom>
                  </pic:spPr>
                </pic:pic>
              </a:graphicData>
            </a:graphic>
          </wp:inline>
        </w:drawing>
      </w:r>
    </w:p>
    <w:p>
      <w:pPr>
        <w:pStyle w:val="13"/>
        <w:keepNext w:val="0"/>
        <w:keepLines w:val="0"/>
        <w:widowControl/>
        <w:suppressLineNumbers w:val="0"/>
        <w:shd w:val="clear" w:fill="FFFFFF"/>
        <w:spacing w:before="420" w:beforeAutospacing="0" w:afterAutospacing="1" w:line="360" w:lineRule="auto"/>
        <w:ind w:left="0" w:right="0" w:firstLine="1320" w:firstLineChars="550"/>
        <w:rPr>
          <w:rFonts w:hint="default" w:ascii="Times New Roman" w:hAnsi="Times New Roman" w:eastAsia="Verdana" w:cs="Times New Roman"/>
          <w:i w:val="0"/>
          <w:iCs w:val="0"/>
          <w:caps w:val="0"/>
          <w:color w:val="212121"/>
          <w:spacing w:val="0"/>
          <w:sz w:val="24"/>
          <w:szCs w:val="24"/>
          <w:shd w:val="clear" w:fill="FFFFFF"/>
          <w:lang w:val="en-US"/>
        </w:rPr>
      </w:pPr>
      <w:r>
        <w:rPr>
          <w:rFonts w:hint="default" w:ascii="Times New Roman" w:hAnsi="Times New Roman" w:eastAsia="Verdana" w:cs="Times New Roman"/>
          <w:i w:val="0"/>
          <w:iCs w:val="0"/>
          <w:caps w:val="0"/>
          <w:color w:val="212121"/>
          <w:spacing w:val="0"/>
          <w:sz w:val="24"/>
          <w:szCs w:val="24"/>
          <w:shd w:val="clear" w:fill="FFFFFF"/>
        </w:rPr>
        <w:t>Stage 0 breast cancer generally has no signs or symptoms. Often there isn't a lump that you or your healthcare provider can feel. One potential symptom is slight discharge from the nipple. Most of the time, symptoms aren't what lead to a stage 0 breast cancer diagnosis, but instead it is found with a mammogram and breast biopsy</w:t>
      </w:r>
      <w:r>
        <w:rPr>
          <w:rFonts w:hint="default" w:ascii="Times New Roman" w:hAnsi="Times New Roman" w:eastAsia="Verdana" w:cs="Times New Roman"/>
          <w:i w:val="0"/>
          <w:iCs w:val="0"/>
          <w:caps w:val="0"/>
          <w:color w:val="212121"/>
          <w:spacing w:val="0"/>
          <w:sz w:val="24"/>
          <w:szCs w:val="24"/>
          <w:shd w:val="clear" w:fill="FFFFFF"/>
          <w:lang w:val="en-US"/>
        </w:rPr>
        <w:t>.</w:t>
      </w:r>
    </w:p>
    <w:p>
      <w:pPr>
        <w:pStyle w:val="13"/>
        <w:keepNext w:val="0"/>
        <w:keepLines w:val="0"/>
        <w:widowControl/>
        <w:suppressLineNumbers w:val="0"/>
        <w:shd w:val="clear" w:fill="FFFFFF"/>
        <w:spacing w:before="420" w:beforeAutospacing="0" w:afterAutospacing="1" w:line="360" w:lineRule="auto"/>
        <w:ind w:left="0" w:right="0" w:firstLine="0"/>
        <w:rPr>
          <w:rFonts w:hint="default" w:ascii="Times New Roman" w:hAnsi="Times New Roman" w:eastAsia="Verdana" w:cs="Times New Roman"/>
          <w:b/>
          <w:bCs/>
          <w:i w:val="0"/>
          <w:iCs w:val="0"/>
          <w:caps w:val="0"/>
          <w:color w:val="212121"/>
          <w:spacing w:val="0"/>
          <w:sz w:val="28"/>
          <w:szCs w:val="28"/>
          <w:shd w:val="clear" w:fill="FFFFFF"/>
          <w:lang w:val="en-US"/>
        </w:rPr>
      </w:pPr>
      <w:r>
        <w:rPr>
          <w:rFonts w:hint="default" w:ascii="Times New Roman" w:hAnsi="Times New Roman" w:eastAsia="Verdana" w:cs="Times New Roman"/>
          <w:b/>
          <w:bCs/>
          <w:i w:val="0"/>
          <w:iCs w:val="0"/>
          <w:color w:val="212121"/>
          <w:spacing w:val="0"/>
          <w:sz w:val="28"/>
          <w:szCs w:val="28"/>
          <w:shd w:val="clear" w:fill="FFFFFF"/>
          <w:lang w:val="en-US"/>
        </w:rPr>
        <w:t>S</w:t>
      </w:r>
      <w:r>
        <w:rPr>
          <w:rFonts w:hint="default" w:ascii="Times New Roman" w:hAnsi="Times New Roman" w:eastAsia="Verdana" w:cs="Times New Roman"/>
          <w:b/>
          <w:bCs/>
          <w:i w:val="0"/>
          <w:iCs w:val="0"/>
          <w:caps w:val="0"/>
          <w:color w:val="212121"/>
          <w:spacing w:val="0"/>
          <w:sz w:val="28"/>
          <w:szCs w:val="28"/>
          <w:shd w:val="clear" w:fill="FFFFFF"/>
          <w:lang w:val="en-US"/>
        </w:rPr>
        <w:t>tage 1:</w:t>
      </w:r>
    </w:p>
    <w:p>
      <w:pPr>
        <w:pStyle w:val="13"/>
        <w:keepNext w:val="0"/>
        <w:keepLines w:val="0"/>
        <w:widowControl/>
        <w:suppressLineNumbers w:val="0"/>
        <w:shd w:val="clear" w:fill="FFFFFF"/>
        <w:spacing w:before="420" w:beforeAutospacing="0" w:afterAutospacing="1" w:line="360" w:lineRule="auto"/>
        <w:ind w:left="0" w:right="0" w:firstLine="840" w:firstLineChars="350"/>
        <w:rPr>
          <w:rFonts w:hint="default" w:ascii="Times New Roman" w:hAnsi="Times New Roman" w:eastAsia="Verdana" w:cs="Times New Roman"/>
          <w:i w:val="0"/>
          <w:iCs w:val="0"/>
          <w:caps w:val="0"/>
          <w:color w:val="212121"/>
          <w:spacing w:val="0"/>
          <w:sz w:val="24"/>
          <w:szCs w:val="24"/>
          <w:shd w:val="clear" w:fill="FFFFFF"/>
          <w:lang w:val="en-US"/>
        </w:rPr>
      </w:pPr>
      <w:r>
        <w:rPr>
          <w:rFonts w:hint="default" w:ascii="Times New Roman" w:hAnsi="Times New Roman" w:eastAsia="Verdana" w:cs="Times New Roman"/>
          <w:i w:val="0"/>
          <w:iCs w:val="0"/>
          <w:caps w:val="0"/>
          <w:color w:val="auto"/>
          <w:spacing w:val="0"/>
          <w:sz w:val="24"/>
          <w:szCs w:val="24"/>
          <w:u w:val="none"/>
          <w:shd w:val="clear" w:fill="FFFFFF"/>
          <w:vertAlign w:val="baseline"/>
        </w:rPr>
        <w:fldChar w:fldCharType="begin"/>
      </w:r>
      <w:r>
        <w:rPr>
          <w:rFonts w:hint="default" w:ascii="Times New Roman" w:hAnsi="Times New Roman" w:eastAsia="Verdana" w:cs="Times New Roman"/>
          <w:i w:val="0"/>
          <w:iCs w:val="0"/>
          <w:caps w:val="0"/>
          <w:color w:val="auto"/>
          <w:spacing w:val="0"/>
          <w:sz w:val="24"/>
          <w:szCs w:val="24"/>
          <w:u w:val="none"/>
          <w:shd w:val="clear" w:fill="FFFFFF"/>
          <w:vertAlign w:val="baseline"/>
        </w:rPr>
        <w:instrText xml:space="preserve"> HYPERLINK "https://www.verywellhealth.com/stage-1-breast-cancer-429888" </w:instrText>
      </w:r>
      <w:r>
        <w:rPr>
          <w:rFonts w:hint="default" w:ascii="Times New Roman" w:hAnsi="Times New Roman" w:eastAsia="Verdana" w:cs="Times New Roman"/>
          <w:i w:val="0"/>
          <w:iCs w:val="0"/>
          <w:caps w:val="0"/>
          <w:color w:val="auto"/>
          <w:spacing w:val="0"/>
          <w:sz w:val="24"/>
          <w:szCs w:val="24"/>
          <w:u w:val="none"/>
          <w:shd w:val="clear" w:fill="FFFFFF"/>
          <w:vertAlign w:val="baseline"/>
        </w:rPr>
        <w:fldChar w:fldCharType="separate"/>
      </w:r>
      <w:r>
        <w:rPr>
          <w:rStyle w:val="12"/>
          <w:rFonts w:hint="default" w:ascii="Times New Roman" w:hAnsi="Times New Roman" w:eastAsia="Verdana" w:cs="Times New Roman"/>
          <w:i w:val="0"/>
          <w:iCs w:val="0"/>
          <w:caps w:val="0"/>
          <w:color w:val="auto"/>
          <w:spacing w:val="0"/>
          <w:sz w:val="24"/>
          <w:szCs w:val="24"/>
          <w:u w:val="none"/>
          <w:shd w:val="clear" w:fill="FFFFFF"/>
          <w:vertAlign w:val="baseline"/>
        </w:rPr>
        <w:t>Stage 1 (or stage I) breast cancer</w:t>
      </w:r>
      <w:r>
        <w:rPr>
          <w:rFonts w:hint="default" w:ascii="Times New Roman" w:hAnsi="Times New Roman" w:eastAsia="Verdana" w:cs="Times New Roman"/>
          <w:i w:val="0"/>
          <w:iCs w:val="0"/>
          <w:caps w:val="0"/>
          <w:color w:val="auto"/>
          <w:spacing w:val="0"/>
          <w:sz w:val="24"/>
          <w:szCs w:val="24"/>
          <w:u w:val="none"/>
          <w:shd w:val="clear" w:fill="FFFFFF"/>
          <w:vertAlign w:val="baseline"/>
        </w:rPr>
        <w:fldChar w:fldCharType="end"/>
      </w:r>
      <w:r>
        <w:rPr>
          <w:rFonts w:hint="default" w:ascii="Times New Roman" w:hAnsi="Times New Roman" w:eastAsia="Verdana" w:cs="Times New Roman"/>
          <w:i w:val="0"/>
          <w:iCs w:val="0"/>
          <w:caps w:val="0"/>
          <w:color w:val="212121"/>
          <w:spacing w:val="0"/>
          <w:sz w:val="24"/>
          <w:szCs w:val="24"/>
          <w:shd w:val="clear" w:fill="FFFFFF"/>
        </w:rPr>
        <w:t> typically has started to grow into surrounding breast tissues. Breast cancers that are stage 1 either have not spread into the lymph nodes (stage 1A) or only spread minimally into the lymph nodes (stage 1B)</w:t>
      </w:r>
      <w:r>
        <w:rPr>
          <w:rFonts w:hint="default" w:ascii="Times New Roman" w:hAnsi="Times New Roman" w:eastAsia="Verdana" w:cs="Times New Roman"/>
          <w:i w:val="0"/>
          <w:iCs w:val="0"/>
          <w:caps w:val="0"/>
          <w:color w:val="212121"/>
          <w:spacing w:val="0"/>
          <w:sz w:val="24"/>
          <w:szCs w:val="24"/>
          <w:shd w:val="clear" w:fill="FFFFFF"/>
          <w:lang w:val="en-US"/>
        </w:rPr>
        <w:t>.</w:t>
      </w:r>
    </w:p>
    <w:p>
      <w:pPr>
        <w:pStyle w:val="13"/>
        <w:keepNext w:val="0"/>
        <w:keepLines w:val="0"/>
        <w:widowControl/>
        <w:numPr>
          <w:ilvl w:val="0"/>
          <w:numId w:val="0"/>
        </w:numPr>
        <w:suppressLineNumbers w:val="0"/>
        <w:shd w:val="clear" w:fill="FFFFFF"/>
        <w:spacing w:before="420" w:beforeAutospacing="0" w:afterAutospacing="1" w:line="360" w:lineRule="auto"/>
        <w:ind w:right="0" w:rightChars="0"/>
        <w:rPr>
          <w:rFonts w:hint="default" w:ascii="Cambria" w:hAnsi="Cambria" w:eastAsia="Verdana" w:cs="Cambria"/>
          <w:i w:val="0"/>
          <w:iCs w:val="0"/>
          <w:caps w:val="0"/>
          <w:color w:val="212121"/>
          <w:spacing w:val="0"/>
          <w:sz w:val="24"/>
          <w:szCs w:val="24"/>
          <w:shd w:val="clear" w:fill="FFFFFF"/>
          <w:lang w:val="en-US"/>
        </w:rPr>
      </w:pPr>
      <w:r>
        <w:rPr>
          <w:rFonts w:hint="default" w:ascii="Cambria" w:hAnsi="Cambria" w:eastAsia="Verdana" w:cs="Cambria"/>
          <w:i w:val="0"/>
          <w:iCs w:val="0"/>
          <w:caps w:val="0"/>
          <w:color w:val="212121"/>
          <w:spacing w:val="0"/>
          <w:sz w:val="24"/>
          <w:szCs w:val="24"/>
          <w:shd w:val="clear" w:fill="FFFFFF"/>
          <w:lang w:val="en-US"/>
        </w:rPr>
        <w:t xml:space="preserve">                              </w:t>
      </w:r>
      <w:r>
        <w:rPr>
          <w:rFonts w:hint="default" w:ascii="Cambria" w:hAnsi="Cambria" w:eastAsia="Verdana" w:cs="Cambria"/>
          <w:i w:val="0"/>
          <w:iCs w:val="0"/>
          <w:caps w:val="0"/>
          <w:color w:val="212121"/>
          <w:spacing w:val="0"/>
          <w:sz w:val="24"/>
          <w:szCs w:val="24"/>
          <w:shd w:val="clear" w:fill="FFFFFF"/>
          <w:lang w:val="en-US"/>
        </w:rPr>
        <w:drawing>
          <wp:inline distT="0" distB="0" distL="114300" distR="114300">
            <wp:extent cx="4015740" cy="2148840"/>
            <wp:effectExtent l="0" t="0" r="7620" b="0"/>
            <wp:docPr id="32" name="Picture 32" descr="Screenshot 2023-11-18 230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2023-11-18 230147"/>
                    <pic:cNvPicPr>
                      <a:picLocks noChangeAspect="1"/>
                    </pic:cNvPicPr>
                  </pic:nvPicPr>
                  <pic:blipFill>
                    <a:blip r:embed="rId11"/>
                    <a:stretch>
                      <a:fillRect/>
                    </a:stretch>
                  </pic:blipFill>
                  <pic:spPr>
                    <a:xfrm>
                      <a:off x="0" y="0"/>
                      <a:ext cx="4015740" cy="2148840"/>
                    </a:xfrm>
                    <a:prstGeom prst="roundRect">
                      <a:avLst/>
                    </a:prstGeom>
                  </pic:spPr>
                </pic:pic>
              </a:graphicData>
            </a:graphic>
          </wp:inline>
        </w:drawing>
      </w:r>
    </w:p>
    <w:p>
      <w:pPr>
        <w:pStyle w:val="13"/>
        <w:keepNext w:val="0"/>
        <w:keepLines w:val="0"/>
        <w:widowControl/>
        <w:suppressLineNumbers w:val="0"/>
        <w:shd w:val="clear" w:fill="FFFFFF"/>
        <w:spacing w:before="420" w:beforeAutospacing="0" w:afterAutospacing="1" w:line="360" w:lineRule="auto"/>
        <w:ind w:left="0" w:right="0" w:firstLine="720" w:firstLineChars="300"/>
        <w:rPr>
          <w:rFonts w:hint="default" w:ascii="Times New Roman" w:hAnsi="Times New Roman" w:eastAsia="Verdana" w:cs="Times New Roman"/>
          <w:i w:val="0"/>
          <w:iCs w:val="0"/>
          <w:caps w:val="0"/>
          <w:color w:val="212121"/>
          <w:spacing w:val="0"/>
          <w:sz w:val="24"/>
          <w:szCs w:val="24"/>
          <w:shd w:val="clear" w:fill="FFFFFF"/>
          <w:lang w:val="en-US"/>
        </w:rPr>
      </w:pPr>
      <w:r>
        <w:rPr>
          <w:rFonts w:hint="default" w:ascii="Times New Roman" w:hAnsi="Times New Roman" w:eastAsia="Verdana" w:cs="Times New Roman"/>
          <w:i w:val="0"/>
          <w:iCs w:val="0"/>
          <w:caps w:val="0"/>
          <w:color w:val="212121"/>
          <w:spacing w:val="0"/>
          <w:sz w:val="24"/>
          <w:szCs w:val="24"/>
          <w:shd w:val="clear" w:fill="FFFFFF"/>
        </w:rPr>
        <w:t>The most common symptom of early breast cancer is a new lump or mass. Most breast lumps are due to benign breast conditions and are not cancer. But a painless, hard mass with irregular edges is more likely to be cancer. Breast cancer lumps can be soft, round, tender, or painful.</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ind w:left="720" w:hanging="360"/>
        <w:jc w:val="left"/>
        <w:textAlignment w:val="baseline"/>
        <w:rPr>
          <w:rFonts w:hint="default" w:ascii="Times New Roman" w:hAnsi="Times New Roman" w:cs="Times New Roman"/>
          <w:sz w:val="24"/>
          <w:szCs w:val="24"/>
        </w:rPr>
      </w:pPr>
      <w:r>
        <w:rPr>
          <w:rStyle w:val="14"/>
          <w:rFonts w:hint="default" w:ascii="Times New Roman" w:hAnsi="Times New Roman" w:eastAsia="Verdana" w:cs="Times New Roman"/>
          <w:b/>
          <w:bCs/>
          <w:i w:val="0"/>
          <w:iCs w:val="0"/>
          <w:caps w:val="0"/>
          <w:color w:val="212121"/>
          <w:spacing w:val="0"/>
          <w:sz w:val="24"/>
          <w:szCs w:val="24"/>
          <w:shd w:val="clear" w:fill="FFFFFF"/>
          <w:vertAlign w:val="baseline"/>
        </w:rPr>
        <w:t>Localized</w:t>
      </w:r>
      <w:r>
        <w:rPr>
          <w:rFonts w:hint="default" w:ascii="Times New Roman" w:hAnsi="Times New Roman" w:eastAsia="Verdana" w:cs="Times New Roman"/>
          <w:i w:val="0"/>
          <w:iCs w:val="0"/>
          <w:caps w:val="0"/>
          <w:color w:val="212121"/>
          <w:spacing w:val="0"/>
          <w:sz w:val="24"/>
          <w:szCs w:val="24"/>
          <w:shd w:val="clear" w:fill="FFFFFF"/>
          <w:vertAlign w:val="baseline"/>
        </w:rPr>
        <w:t>: The cancer hasn’t spread.</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ind w:left="720" w:hanging="360"/>
        <w:jc w:val="left"/>
        <w:textAlignment w:val="baseline"/>
        <w:rPr>
          <w:rFonts w:hint="default" w:ascii="Times New Roman" w:hAnsi="Times New Roman" w:cs="Times New Roman"/>
          <w:sz w:val="24"/>
          <w:szCs w:val="24"/>
        </w:rPr>
      </w:pPr>
      <w:r>
        <w:rPr>
          <w:rStyle w:val="14"/>
          <w:rFonts w:hint="default" w:ascii="Times New Roman" w:hAnsi="Times New Roman" w:eastAsia="Verdana" w:cs="Times New Roman"/>
          <w:b/>
          <w:bCs/>
          <w:i w:val="0"/>
          <w:iCs w:val="0"/>
          <w:caps w:val="0"/>
          <w:color w:val="212121"/>
          <w:spacing w:val="0"/>
          <w:sz w:val="24"/>
          <w:szCs w:val="24"/>
          <w:shd w:val="clear" w:fill="FFFFFF"/>
          <w:vertAlign w:val="baseline"/>
        </w:rPr>
        <w:t>Regional</w:t>
      </w:r>
      <w:r>
        <w:rPr>
          <w:rFonts w:hint="default" w:ascii="Times New Roman" w:hAnsi="Times New Roman" w:eastAsia="Verdana" w:cs="Times New Roman"/>
          <w:i w:val="0"/>
          <w:iCs w:val="0"/>
          <w:caps w:val="0"/>
          <w:color w:val="212121"/>
          <w:spacing w:val="0"/>
          <w:sz w:val="24"/>
          <w:szCs w:val="24"/>
          <w:shd w:val="clear" w:fill="FFFFFF"/>
          <w:vertAlign w:val="baseline"/>
        </w:rPr>
        <w:t>: Cancer has infiltrated nearby tissues or lymph nodes.</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ind w:left="720" w:hanging="360"/>
        <w:jc w:val="left"/>
        <w:textAlignment w:val="baseline"/>
        <w:rPr>
          <w:rFonts w:hint="default" w:ascii="Times New Roman" w:hAnsi="Times New Roman" w:cs="Times New Roman"/>
          <w:sz w:val="24"/>
          <w:szCs w:val="24"/>
        </w:rPr>
      </w:pPr>
      <w:r>
        <w:rPr>
          <w:rStyle w:val="14"/>
          <w:rFonts w:hint="default" w:ascii="Times New Roman" w:hAnsi="Times New Roman" w:eastAsia="Verdana" w:cs="Times New Roman"/>
          <w:b/>
          <w:bCs/>
          <w:i w:val="0"/>
          <w:iCs w:val="0"/>
          <w:caps w:val="0"/>
          <w:color w:val="212121"/>
          <w:spacing w:val="0"/>
          <w:sz w:val="24"/>
          <w:szCs w:val="24"/>
          <w:shd w:val="clear" w:fill="FFFFFF"/>
          <w:vertAlign w:val="baseline"/>
        </w:rPr>
        <w:t>Distant</w:t>
      </w:r>
      <w:r>
        <w:rPr>
          <w:rFonts w:hint="default" w:ascii="Times New Roman" w:hAnsi="Times New Roman" w:eastAsia="Verdana" w:cs="Times New Roman"/>
          <w:i w:val="0"/>
          <w:iCs w:val="0"/>
          <w:caps w:val="0"/>
          <w:color w:val="212121"/>
          <w:spacing w:val="0"/>
          <w:sz w:val="24"/>
          <w:szCs w:val="24"/>
          <w:shd w:val="clear" w:fill="FFFFFF"/>
          <w:vertAlign w:val="baseline"/>
        </w:rPr>
        <w:t>: Cancer has metastasized to other body parts.</w:t>
      </w:r>
    </w:p>
    <w:p>
      <w:pPr>
        <w:pStyle w:val="13"/>
        <w:keepNext w:val="0"/>
        <w:keepLines w:val="0"/>
        <w:widowControl/>
        <w:suppressLineNumbers w:val="0"/>
        <w:shd w:val="clear" w:fill="FFFFFF"/>
        <w:spacing w:before="420" w:beforeAutospacing="0" w:afterAutospacing="1" w:line="360" w:lineRule="auto"/>
        <w:ind w:left="0" w:right="0" w:firstLine="0"/>
        <w:rPr>
          <w:rFonts w:hint="default" w:ascii="Times New Roman" w:hAnsi="Times New Roman" w:eastAsia="Cambria" w:cs="Times New Roman"/>
          <w:b/>
          <w:bCs/>
          <w:i w:val="0"/>
          <w:iCs w:val="0"/>
          <w:color w:val="212121"/>
          <w:spacing w:val="0"/>
          <w:sz w:val="28"/>
          <w:szCs w:val="28"/>
          <w:shd w:val="clear" w:fill="FFFFFF"/>
          <w:lang w:val="en-US"/>
        </w:rPr>
      </w:pPr>
      <w:r>
        <w:rPr>
          <w:rFonts w:hint="default" w:ascii="Times New Roman" w:hAnsi="Times New Roman" w:eastAsia="Cambria" w:cs="Times New Roman"/>
          <w:b/>
          <w:bCs/>
          <w:i w:val="0"/>
          <w:iCs w:val="0"/>
          <w:color w:val="212121"/>
          <w:spacing w:val="0"/>
          <w:sz w:val="28"/>
          <w:szCs w:val="28"/>
          <w:shd w:val="clear" w:fill="FFFFFF"/>
          <w:lang w:val="en-US"/>
        </w:rPr>
        <w:t>Stage 2:</w:t>
      </w:r>
    </w:p>
    <w:p>
      <w:pPr>
        <w:pStyle w:val="13"/>
        <w:keepNext w:val="0"/>
        <w:keepLines w:val="0"/>
        <w:widowControl/>
        <w:suppressLineNumbers w:val="0"/>
        <w:shd w:val="clear" w:fill="FFFFFF"/>
        <w:spacing w:before="420" w:beforeAutospacing="0" w:afterAutospacing="1" w:line="360" w:lineRule="auto"/>
        <w:ind w:right="0" w:firstLine="600" w:firstLineChars="250"/>
        <w:rPr>
          <w:rFonts w:hint="default" w:ascii="Times New Roman" w:hAnsi="Times New Roman" w:eastAsia="Verdana" w:cs="Times New Roman"/>
          <w:i w:val="0"/>
          <w:iCs w:val="0"/>
          <w:caps w:val="0"/>
          <w:color w:val="212121"/>
          <w:spacing w:val="0"/>
          <w:sz w:val="24"/>
          <w:szCs w:val="24"/>
          <w:shd w:val="clear" w:fill="FFFFFF"/>
        </w:rPr>
      </w:pPr>
      <w:r>
        <w:rPr>
          <w:rFonts w:hint="default" w:ascii="Times New Roman" w:hAnsi="Times New Roman" w:eastAsia="Verdana" w:cs="Times New Roman"/>
          <w:i w:val="0"/>
          <w:iCs w:val="0"/>
          <w:caps w:val="0"/>
          <w:color w:val="auto"/>
          <w:spacing w:val="0"/>
          <w:sz w:val="24"/>
          <w:szCs w:val="24"/>
          <w:u w:val="none"/>
          <w:shd w:val="clear" w:fill="FFFFFF"/>
          <w:vertAlign w:val="baseline"/>
        </w:rPr>
        <w:fldChar w:fldCharType="begin"/>
      </w:r>
      <w:r>
        <w:rPr>
          <w:rFonts w:hint="default" w:ascii="Times New Roman" w:hAnsi="Times New Roman" w:eastAsia="Verdana" w:cs="Times New Roman"/>
          <w:i w:val="0"/>
          <w:iCs w:val="0"/>
          <w:caps w:val="0"/>
          <w:color w:val="auto"/>
          <w:spacing w:val="0"/>
          <w:sz w:val="24"/>
          <w:szCs w:val="24"/>
          <w:u w:val="none"/>
          <w:shd w:val="clear" w:fill="FFFFFF"/>
          <w:vertAlign w:val="baseline"/>
        </w:rPr>
        <w:instrText xml:space="preserve"> HYPERLINK "https://www.verywellhealth.com/stage-2-breast-cancer-429889" </w:instrText>
      </w:r>
      <w:r>
        <w:rPr>
          <w:rFonts w:hint="default" w:ascii="Times New Roman" w:hAnsi="Times New Roman" w:eastAsia="Verdana" w:cs="Times New Roman"/>
          <w:i w:val="0"/>
          <w:iCs w:val="0"/>
          <w:caps w:val="0"/>
          <w:color w:val="auto"/>
          <w:spacing w:val="0"/>
          <w:sz w:val="24"/>
          <w:szCs w:val="24"/>
          <w:u w:val="none"/>
          <w:shd w:val="clear" w:fill="FFFFFF"/>
          <w:vertAlign w:val="baseline"/>
        </w:rPr>
        <w:fldChar w:fldCharType="separate"/>
      </w:r>
      <w:r>
        <w:rPr>
          <w:rStyle w:val="12"/>
          <w:rFonts w:hint="default" w:ascii="Times New Roman" w:hAnsi="Times New Roman" w:eastAsia="Verdana" w:cs="Times New Roman"/>
          <w:i w:val="0"/>
          <w:iCs w:val="0"/>
          <w:caps w:val="0"/>
          <w:color w:val="auto"/>
          <w:spacing w:val="0"/>
          <w:sz w:val="24"/>
          <w:szCs w:val="24"/>
          <w:u w:val="none"/>
          <w:shd w:val="clear" w:fill="FFFFFF"/>
          <w:vertAlign w:val="baseline"/>
        </w:rPr>
        <w:t>Stage 2 (or stage II) breast cancers</w:t>
      </w:r>
      <w:r>
        <w:rPr>
          <w:rFonts w:hint="default" w:ascii="Times New Roman" w:hAnsi="Times New Roman" w:eastAsia="Verdana" w:cs="Times New Roman"/>
          <w:i w:val="0"/>
          <w:iCs w:val="0"/>
          <w:caps w:val="0"/>
          <w:color w:val="auto"/>
          <w:spacing w:val="0"/>
          <w:sz w:val="24"/>
          <w:szCs w:val="24"/>
          <w:u w:val="none"/>
          <w:shd w:val="clear" w:fill="FFFFFF"/>
          <w:vertAlign w:val="baseline"/>
        </w:rPr>
        <w:fldChar w:fldCharType="end"/>
      </w:r>
      <w:r>
        <w:rPr>
          <w:rFonts w:hint="default" w:ascii="Times New Roman" w:hAnsi="Times New Roman" w:eastAsia="Verdana" w:cs="Times New Roman"/>
          <w:i w:val="0"/>
          <w:iCs w:val="0"/>
          <w:caps w:val="0"/>
          <w:color w:val="212121"/>
          <w:spacing w:val="0"/>
          <w:sz w:val="24"/>
          <w:szCs w:val="24"/>
          <w:shd w:val="clear" w:fill="FFFFFF"/>
        </w:rPr>
        <w:t> are typically larger or have spread to more lymph nodes.</w:t>
      </w:r>
    </w:p>
    <w:p>
      <w:pPr>
        <w:pStyle w:val="13"/>
        <w:keepNext w:val="0"/>
        <w:keepLines w:val="0"/>
        <w:widowControl/>
        <w:numPr>
          <w:ilvl w:val="0"/>
          <w:numId w:val="0"/>
        </w:numPr>
        <w:suppressLineNumbers w:val="0"/>
        <w:shd w:val="clear" w:fill="FFFFFF"/>
        <w:spacing w:before="420" w:beforeAutospacing="0" w:afterAutospacing="1" w:line="360" w:lineRule="auto"/>
        <w:ind w:right="0" w:rightChars="0"/>
        <w:rPr>
          <w:rFonts w:hint="default" w:ascii="Cambria" w:hAnsi="Cambria" w:eastAsia="Verdana" w:cs="Cambria"/>
          <w:i w:val="0"/>
          <w:iCs w:val="0"/>
          <w:caps w:val="0"/>
          <w:color w:val="212121"/>
          <w:spacing w:val="0"/>
          <w:sz w:val="24"/>
          <w:szCs w:val="24"/>
          <w:shd w:val="clear" w:fill="FFFFFF"/>
          <w:lang w:val="en-US"/>
        </w:rPr>
      </w:pPr>
      <w:r>
        <w:rPr>
          <w:rFonts w:hint="default" w:ascii="Cambria" w:hAnsi="Cambria" w:eastAsia="Verdana" w:cs="Cambria"/>
          <w:i w:val="0"/>
          <w:iCs w:val="0"/>
          <w:caps w:val="0"/>
          <w:color w:val="212121"/>
          <w:spacing w:val="0"/>
          <w:sz w:val="24"/>
          <w:szCs w:val="24"/>
          <w:shd w:val="clear" w:fill="FFFFFF"/>
          <w:lang w:val="en-US"/>
        </w:rPr>
        <w:t xml:space="preserve"> </w:t>
      </w:r>
    </w:p>
    <w:p>
      <w:pPr>
        <w:pStyle w:val="13"/>
        <w:keepNext w:val="0"/>
        <w:keepLines w:val="0"/>
        <w:widowControl/>
        <w:numPr>
          <w:ilvl w:val="0"/>
          <w:numId w:val="0"/>
        </w:numPr>
        <w:suppressLineNumbers w:val="0"/>
        <w:shd w:val="clear" w:fill="FFFFFF"/>
        <w:spacing w:before="420" w:beforeAutospacing="0" w:afterAutospacing="1" w:line="360" w:lineRule="auto"/>
        <w:ind w:right="0" w:rightChars="0"/>
        <w:rPr>
          <w:rFonts w:hint="default" w:ascii="Calibri" w:hAnsi="Calibri" w:eastAsia="Verdana" w:cs="Calibri"/>
          <w:i w:val="0"/>
          <w:iCs w:val="0"/>
          <w:caps w:val="0"/>
          <w:color w:val="212121"/>
          <w:spacing w:val="0"/>
          <w:sz w:val="24"/>
          <w:szCs w:val="24"/>
          <w:shd w:val="clear" w:fill="FFFFFF"/>
          <w:lang w:val="en-US"/>
        </w:rPr>
      </w:pPr>
      <w:r>
        <w:rPr>
          <w:rFonts w:hint="default" w:ascii="Calibri" w:hAnsi="Calibri" w:eastAsia="Verdana" w:cs="Calibri"/>
          <w:i w:val="0"/>
          <w:iCs w:val="0"/>
          <w:caps w:val="0"/>
          <w:color w:val="212121"/>
          <w:spacing w:val="0"/>
          <w:sz w:val="24"/>
          <w:szCs w:val="24"/>
          <w:shd w:val="clear" w:fill="FFFFFF"/>
          <w:lang w:val="en-US"/>
        </w:rPr>
        <w:t xml:space="preserve">                              </w:t>
      </w:r>
      <w:r>
        <w:rPr>
          <w:rFonts w:hint="default" w:ascii="Calibri" w:hAnsi="Calibri" w:eastAsia="Verdana" w:cs="Calibri"/>
          <w:i w:val="0"/>
          <w:iCs w:val="0"/>
          <w:caps w:val="0"/>
          <w:color w:val="212121"/>
          <w:spacing w:val="0"/>
          <w:sz w:val="24"/>
          <w:szCs w:val="24"/>
          <w:shd w:val="clear" w:fill="FFFFFF"/>
          <w:lang w:val="en-US"/>
        </w:rPr>
        <w:drawing>
          <wp:inline distT="0" distB="0" distL="114300" distR="114300">
            <wp:extent cx="3794760" cy="2133600"/>
            <wp:effectExtent l="0" t="0" r="0" b="0"/>
            <wp:docPr id="33" name="Picture 33" descr="Screenshot 2023-11-18 23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2023-11-18 230253"/>
                    <pic:cNvPicPr>
                      <a:picLocks noChangeAspect="1"/>
                    </pic:cNvPicPr>
                  </pic:nvPicPr>
                  <pic:blipFill>
                    <a:blip r:embed="rId12"/>
                    <a:stretch>
                      <a:fillRect/>
                    </a:stretch>
                  </pic:blipFill>
                  <pic:spPr>
                    <a:xfrm>
                      <a:off x="0" y="0"/>
                      <a:ext cx="3794760" cy="2133600"/>
                    </a:xfrm>
                    <a:prstGeom prst="roundRect">
                      <a:avLst/>
                    </a:prstGeom>
                  </pic:spPr>
                </pic:pic>
              </a:graphicData>
            </a:graphic>
          </wp:inline>
        </w:drawing>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60" w:lineRule="auto"/>
        <w:ind w:left="0" w:right="0" w:firstLine="0"/>
        <w:jc w:val="left"/>
        <w:textAlignment w:val="baseline"/>
        <w:rPr>
          <w:rFonts w:hint="default" w:ascii="Times New Roman" w:hAnsi="Times New Roman" w:eastAsia="Verdana" w:cs="Times New Roman"/>
          <w:i w:val="0"/>
          <w:iCs w:val="0"/>
          <w:caps w:val="0"/>
          <w:color w:val="212121"/>
          <w:spacing w:val="0"/>
          <w:sz w:val="24"/>
          <w:szCs w:val="24"/>
        </w:rPr>
      </w:pPr>
      <w:r>
        <w:rPr>
          <w:rFonts w:hint="default" w:ascii="Times New Roman" w:hAnsi="Times New Roman" w:eastAsia="Verdana" w:cs="Times New Roman"/>
          <w:i w:val="0"/>
          <w:iCs w:val="0"/>
          <w:caps w:val="0"/>
          <w:color w:val="212121"/>
          <w:spacing w:val="0"/>
          <w:sz w:val="24"/>
          <w:szCs w:val="24"/>
          <w:shd w:val="clear" w:fill="FFFFFF"/>
          <w:vertAlign w:val="baseline"/>
        </w:rPr>
        <w:t>Stage 2 breast cancers may cause symptoms like:</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ind w:left="720" w:hanging="360"/>
        <w:jc w:val="left"/>
        <w:textAlignment w:val="baseline"/>
        <w:rPr>
          <w:rFonts w:hint="default" w:ascii="Times New Roman" w:hAnsi="Times New Roman" w:cs="Times New Roman"/>
          <w:sz w:val="24"/>
          <w:szCs w:val="24"/>
        </w:rPr>
      </w:pPr>
      <w:r>
        <w:rPr>
          <w:rFonts w:hint="default" w:ascii="Times New Roman" w:hAnsi="Times New Roman" w:eastAsia="Verdana" w:cs="Times New Roman"/>
          <w:i w:val="0"/>
          <w:iCs w:val="0"/>
          <w:caps w:val="0"/>
          <w:color w:val="212121"/>
          <w:spacing w:val="0"/>
          <w:sz w:val="24"/>
          <w:szCs w:val="24"/>
          <w:shd w:val="clear" w:fill="FFFFFF"/>
          <w:vertAlign w:val="baseline"/>
        </w:rPr>
        <w:t>Breast or nipple pain</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ind w:left="720" w:hanging="360"/>
        <w:jc w:val="left"/>
        <w:textAlignment w:val="baseline"/>
        <w:rPr>
          <w:rFonts w:hint="default" w:ascii="Times New Roman" w:hAnsi="Times New Roman" w:cs="Times New Roman"/>
          <w:sz w:val="24"/>
          <w:szCs w:val="24"/>
        </w:rPr>
      </w:pPr>
      <w:r>
        <w:rPr>
          <w:rFonts w:hint="default" w:ascii="Times New Roman" w:hAnsi="Times New Roman" w:eastAsia="Verdana" w:cs="Times New Roman"/>
          <w:i w:val="0"/>
          <w:iCs w:val="0"/>
          <w:caps w:val="0"/>
          <w:color w:val="212121"/>
          <w:spacing w:val="0"/>
          <w:sz w:val="24"/>
          <w:szCs w:val="24"/>
          <w:shd w:val="clear" w:fill="FFFFFF"/>
          <w:vertAlign w:val="baseline"/>
        </w:rPr>
        <w:t>Dry or flaking nipple or breast skin</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ind w:left="720" w:hanging="360"/>
        <w:jc w:val="left"/>
        <w:textAlignment w:val="baseline"/>
        <w:rPr>
          <w:rFonts w:hint="default" w:ascii="Times New Roman" w:hAnsi="Times New Roman" w:cs="Times New Roman"/>
          <w:sz w:val="24"/>
          <w:szCs w:val="24"/>
        </w:rPr>
      </w:pPr>
      <w:r>
        <w:rPr>
          <w:rFonts w:hint="default" w:ascii="Times New Roman" w:hAnsi="Times New Roman" w:eastAsia="Verdana" w:cs="Times New Roman"/>
          <w:i w:val="0"/>
          <w:iCs w:val="0"/>
          <w:caps w:val="0"/>
          <w:color w:val="212121"/>
          <w:spacing w:val="0"/>
          <w:sz w:val="24"/>
          <w:szCs w:val="24"/>
          <w:shd w:val="clear" w:fill="FFFFFF"/>
          <w:vertAlign w:val="baseline"/>
        </w:rPr>
        <w:t>Nipple discharge (other than breast milk)</w:t>
      </w:r>
    </w:p>
    <w:p>
      <w:pPr>
        <w:pStyle w:val="13"/>
        <w:keepNext w:val="0"/>
        <w:keepLines w:val="0"/>
        <w:widowControl/>
        <w:suppressLineNumbers w:val="0"/>
        <w:shd w:val="clear" w:fill="FFFFFF"/>
        <w:spacing w:before="420" w:beforeAutospacing="0" w:afterAutospacing="1" w:line="384" w:lineRule="atLeast"/>
        <w:ind w:left="0" w:right="0" w:firstLine="0"/>
        <w:rPr>
          <w:rFonts w:hint="default" w:ascii="Times New Roman" w:hAnsi="Times New Roman" w:eastAsia="Cambria" w:cs="Times New Roman"/>
          <w:b/>
          <w:bCs/>
          <w:i w:val="0"/>
          <w:iCs w:val="0"/>
          <w:color w:val="212121"/>
          <w:spacing w:val="0"/>
          <w:sz w:val="28"/>
          <w:szCs w:val="28"/>
          <w:shd w:val="clear" w:fill="FFFFFF"/>
          <w:lang w:val="en-US"/>
        </w:rPr>
      </w:pPr>
    </w:p>
    <w:p>
      <w:pPr>
        <w:pStyle w:val="13"/>
        <w:keepNext w:val="0"/>
        <w:keepLines w:val="0"/>
        <w:widowControl/>
        <w:suppressLineNumbers w:val="0"/>
        <w:shd w:val="clear" w:fill="FFFFFF"/>
        <w:spacing w:before="420" w:beforeAutospacing="0" w:afterAutospacing="1" w:line="384" w:lineRule="atLeast"/>
        <w:ind w:left="0" w:right="0" w:firstLine="0"/>
        <w:rPr>
          <w:rFonts w:hint="default" w:ascii="Times New Roman" w:hAnsi="Times New Roman" w:eastAsia="Verdana" w:cs="Times New Roman"/>
          <w:i w:val="0"/>
          <w:iCs w:val="0"/>
          <w:caps w:val="0"/>
          <w:color w:val="auto"/>
          <w:spacing w:val="0"/>
          <w:sz w:val="28"/>
          <w:szCs w:val="28"/>
          <w:u w:val="none"/>
          <w:shd w:val="clear" w:fill="FFFFFF"/>
          <w:vertAlign w:val="baseline"/>
        </w:rPr>
      </w:pPr>
      <w:r>
        <w:rPr>
          <w:rFonts w:hint="default" w:ascii="Times New Roman" w:hAnsi="Times New Roman" w:eastAsia="Cambria" w:cs="Times New Roman"/>
          <w:b/>
          <w:bCs/>
          <w:i w:val="0"/>
          <w:iCs w:val="0"/>
          <w:color w:val="212121"/>
          <w:spacing w:val="0"/>
          <w:sz w:val="28"/>
          <w:szCs w:val="28"/>
          <w:shd w:val="clear" w:fill="FFFFFF"/>
          <w:lang w:val="en-US"/>
        </w:rPr>
        <w:t>Stage 3:</w:t>
      </w:r>
    </w:p>
    <w:p>
      <w:pPr>
        <w:pStyle w:val="13"/>
        <w:keepNext w:val="0"/>
        <w:keepLines w:val="0"/>
        <w:widowControl/>
        <w:suppressLineNumbers w:val="0"/>
        <w:shd w:val="clear" w:fill="FFFFFF"/>
        <w:spacing w:before="420" w:beforeAutospacing="0" w:afterAutospacing="1" w:line="360" w:lineRule="auto"/>
        <w:ind w:left="0" w:right="0" w:firstLine="0"/>
        <w:rPr>
          <w:rFonts w:hint="default" w:ascii="Times New Roman" w:hAnsi="Times New Roman" w:eastAsia="Verdana" w:cs="Times New Roman"/>
          <w:i w:val="0"/>
          <w:iCs w:val="0"/>
          <w:caps w:val="0"/>
          <w:color w:val="212121"/>
          <w:spacing w:val="0"/>
          <w:sz w:val="24"/>
          <w:szCs w:val="24"/>
          <w:shd w:val="clear" w:fill="FFFFFF"/>
          <w:lang w:val="en-US"/>
        </w:rPr>
      </w:pPr>
      <w:r>
        <w:rPr>
          <w:rFonts w:hint="default" w:ascii="Times New Roman" w:hAnsi="Times New Roman" w:eastAsia="Verdana" w:cs="Times New Roman"/>
          <w:i w:val="0"/>
          <w:iCs w:val="0"/>
          <w:caps w:val="0"/>
          <w:color w:val="auto"/>
          <w:spacing w:val="0"/>
          <w:sz w:val="24"/>
          <w:szCs w:val="24"/>
          <w:u w:val="none"/>
          <w:shd w:val="clear" w:fill="FFFFFF"/>
          <w:vertAlign w:val="baseline"/>
        </w:rPr>
        <w:fldChar w:fldCharType="begin"/>
      </w:r>
      <w:r>
        <w:rPr>
          <w:rFonts w:hint="default" w:ascii="Times New Roman" w:hAnsi="Times New Roman" w:eastAsia="Verdana" w:cs="Times New Roman"/>
          <w:i w:val="0"/>
          <w:iCs w:val="0"/>
          <w:caps w:val="0"/>
          <w:color w:val="auto"/>
          <w:spacing w:val="0"/>
          <w:sz w:val="24"/>
          <w:szCs w:val="24"/>
          <w:u w:val="none"/>
          <w:shd w:val="clear" w:fill="FFFFFF"/>
          <w:vertAlign w:val="baseline"/>
        </w:rPr>
        <w:instrText xml:space="preserve"> HYPERLINK "https://www.verywellhealth.com/stage-3-breast-cancer-429890" </w:instrText>
      </w:r>
      <w:r>
        <w:rPr>
          <w:rFonts w:hint="default" w:ascii="Times New Roman" w:hAnsi="Times New Roman" w:eastAsia="Verdana" w:cs="Times New Roman"/>
          <w:i w:val="0"/>
          <w:iCs w:val="0"/>
          <w:caps w:val="0"/>
          <w:color w:val="auto"/>
          <w:spacing w:val="0"/>
          <w:sz w:val="24"/>
          <w:szCs w:val="24"/>
          <w:u w:val="none"/>
          <w:shd w:val="clear" w:fill="FFFFFF"/>
          <w:vertAlign w:val="baseline"/>
        </w:rPr>
        <w:fldChar w:fldCharType="separate"/>
      </w:r>
      <w:r>
        <w:rPr>
          <w:rStyle w:val="12"/>
          <w:rFonts w:hint="default" w:ascii="Times New Roman" w:hAnsi="Times New Roman" w:eastAsia="Verdana" w:cs="Times New Roman"/>
          <w:i w:val="0"/>
          <w:iCs w:val="0"/>
          <w:caps w:val="0"/>
          <w:color w:val="auto"/>
          <w:spacing w:val="0"/>
          <w:sz w:val="24"/>
          <w:szCs w:val="24"/>
          <w:u w:val="none"/>
          <w:shd w:val="clear" w:fill="FFFFFF"/>
          <w:vertAlign w:val="baseline"/>
        </w:rPr>
        <w:t>Stage 3 (or stage III) breast cancer</w:t>
      </w:r>
      <w:r>
        <w:rPr>
          <w:rFonts w:hint="default" w:ascii="Times New Roman" w:hAnsi="Times New Roman" w:eastAsia="Verdana" w:cs="Times New Roman"/>
          <w:i w:val="0"/>
          <w:iCs w:val="0"/>
          <w:caps w:val="0"/>
          <w:color w:val="auto"/>
          <w:spacing w:val="0"/>
          <w:sz w:val="24"/>
          <w:szCs w:val="24"/>
          <w:u w:val="none"/>
          <w:shd w:val="clear" w:fill="FFFFFF"/>
          <w:vertAlign w:val="baseline"/>
        </w:rPr>
        <w:fldChar w:fldCharType="end"/>
      </w:r>
      <w:r>
        <w:rPr>
          <w:rFonts w:hint="default" w:ascii="Times New Roman" w:hAnsi="Times New Roman" w:eastAsia="Verdana" w:cs="Times New Roman"/>
          <w:i w:val="0"/>
          <w:iCs w:val="0"/>
          <w:caps w:val="0"/>
          <w:color w:val="auto"/>
          <w:spacing w:val="0"/>
          <w:sz w:val="24"/>
          <w:szCs w:val="24"/>
          <w:shd w:val="clear" w:fill="FFFFFF"/>
        </w:rPr>
        <w:t> is</w:t>
      </w:r>
      <w:r>
        <w:rPr>
          <w:rFonts w:hint="default" w:ascii="Times New Roman" w:hAnsi="Times New Roman" w:eastAsia="Verdana" w:cs="Times New Roman"/>
          <w:i w:val="0"/>
          <w:iCs w:val="0"/>
          <w:caps w:val="0"/>
          <w:color w:val="212121"/>
          <w:spacing w:val="0"/>
          <w:sz w:val="24"/>
          <w:szCs w:val="24"/>
          <w:shd w:val="clear" w:fill="FFFFFF"/>
        </w:rPr>
        <w:t xml:space="preserve"> often called invasive breast cancer. It has spread farther than stage 2, involves more lymph nodes, or increased, but has not metastasized beyond the local tissues and organs near the breast</w:t>
      </w:r>
      <w:r>
        <w:rPr>
          <w:rFonts w:hint="default" w:ascii="Times New Roman" w:hAnsi="Times New Roman" w:eastAsia="Verdana" w:cs="Times New Roman"/>
          <w:i w:val="0"/>
          <w:iCs w:val="0"/>
          <w:caps w:val="0"/>
          <w:color w:val="212121"/>
          <w:spacing w:val="0"/>
          <w:sz w:val="24"/>
          <w:szCs w:val="24"/>
          <w:shd w:val="clear" w:fill="FFFFFF"/>
          <w:lang w:val="en-US"/>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60" w:lineRule="auto"/>
        <w:ind w:left="0" w:right="0" w:firstLine="0"/>
        <w:jc w:val="left"/>
        <w:textAlignment w:val="baseline"/>
        <w:rPr>
          <w:rFonts w:hint="default" w:ascii="Times New Roman" w:hAnsi="Times New Roman" w:eastAsia="Verdana" w:cs="Times New Roman"/>
          <w:i w:val="0"/>
          <w:iCs w:val="0"/>
          <w:caps w:val="0"/>
          <w:color w:val="212121"/>
          <w:spacing w:val="0"/>
          <w:sz w:val="24"/>
          <w:szCs w:val="24"/>
        </w:rPr>
      </w:pPr>
      <w:r>
        <w:rPr>
          <w:rFonts w:hint="default" w:ascii="Times New Roman" w:hAnsi="Times New Roman" w:eastAsia="Verdana" w:cs="Times New Roman"/>
          <w:i w:val="0"/>
          <w:iCs w:val="0"/>
          <w:caps w:val="0"/>
          <w:color w:val="212121"/>
          <w:spacing w:val="0"/>
          <w:sz w:val="24"/>
          <w:szCs w:val="24"/>
          <w:shd w:val="clear" w:fill="FFFFFF"/>
          <w:vertAlign w:val="baseline"/>
        </w:rPr>
        <w:t>Symptoms of invasive breast cancers are similar to earlier-stage cancers. They can include:</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ind w:left="720" w:hanging="360"/>
        <w:jc w:val="left"/>
        <w:textAlignment w:val="baseline"/>
        <w:rPr>
          <w:rFonts w:hint="default" w:ascii="Times New Roman" w:hAnsi="Times New Roman" w:cs="Times New Roman"/>
          <w:sz w:val="24"/>
          <w:szCs w:val="24"/>
        </w:rPr>
      </w:pPr>
      <w:r>
        <w:rPr>
          <w:rFonts w:hint="default" w:ascii="Times New Roman" w:hAnsi="Times New Roman" w:eastAsia="Verdana" w:cs="Times New Roman"/>
          <w:i w:val="0"/>
          <w:iCs w:val="0"/>
          <w:caps w:val="0"/>
          <w:color w:val="212121"/>
          <w:spacing w:val="0"/>
          <w:sz w:val="24"/>
          <w:szCs w:val="24"/>
          <w:shd w:val="clear" w:fill="FFFFFF"/>
          <w:vertAlign w:val="baseline"/>
        </w:rPr>
        <w:t>Breast skin that is red, dimpled, or puckered </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ind w:left="720" w:hanging="360"/>
        <w:jc w:val="left"/>
        <w:textAlignment w:val="baseline"/>
        <w:rPr>
          <w:rFonts w:hint="default" w:ascii="Times New Roman" w:hAnsi="Times New Roman" w:cs="Times New Roman"/>
          <w:sz w:val="24"/>
          <w:szCs w:val="24"/>
        </w:rPr>
      </w:pPr>
      <w:r>
        <w:rPr>
          <w:rFonts w:hint="default" w:ascii="Times New Roman" w:hAnsi="Times New Roman" w:eastAsia="Verdana" w:cs="Times New Roman"/>
          <w:i w:val="0"/>
          <w:iCs w:val="0"/>
          <w:caps w:val="0"/>
          <w:color w:val="212121"/>
          <w:spacing w:val="0"/>
          <w:sz w:val="24"/>
          <w:szCs w:val="24"/>
          <w:shd w:val="clear" w:fill="FFFFFF"/>
          <w:vertAlign w:val="baseline"/>
        </w:rPr>
        <w:t>An unexplained rash on the breast</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ind w:left="720" w:hanging="360"/>
        <w:jc w:val="left"/>
        <w:textAlignment w:val="baseline"/>
        <w:rPr>
          <w:rFonts w:hint="default" w:ascii="Times New Roman" w:hAnsi="Times New Roman" w:cs="Times New Roman"/>
          <w:sz w:val="24"/>
          <w:szCs w:val="24"/>
        </w:rPr>
      </w:pPr>
      <w:r>
        <w:rPr>
          <w:rFonts w:hint="default" w:ascii="Times New Roman" w:hAnsi="Times New Roman" w:eastAsia="Verdana" w:cs="Times New Roman"/>
          <w:i w:val="0"/>
          <w:iCs w:val="0"/>
          <w:caps w:val="0"/>
          <w:color w:val="212121"/>
          <w:spacing w:val="0"/>
          <w:sz w:val="24"/>
          <w:szCs w:val="24"/>
          <w:shd w:val="clear" w:fill="FFFFFF"/>
          <w:vertAlign w:val="baseline"/>
        </w:rPr>
        <w:t>Fluid coming out of the nipple (that is not breast milk)</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ind w:left="720" w:hanging="360"/>
        <w:jc w:val="left"/>
        <w:textAlignment w:val="baseline"/>
        <w:rPr>
          <w:rFonts w:hint="default" w:ascii="Times New Roman" w:hAnsi="Times New Roman" w:cs="Times New Roman"/>
          <w:sz w:val="24"/>
          <w:szCs w:val="24"/>
        </w:rPr>
      </w:pPr>
      <w:r>
        <w:rPr>
          <w:rFonts w:hint="default" w:ascii="Times New Roman" w:hAnsi="Times New Roman" w:eastAsia="Verdana" w:cs="Times New Roman"/>
          <w:i w:val="0"/>
          <w:iCs w:val="0"/>
          <w:caps w:val="0"/>
          <w:color w:val="212121"/>
          <w:spacing w:val="0"/>
          <w:sz w:val="24"/>
          <w:szCs w:val="24"/>
          <w:shd w:val="clear" w:fill="FFFFFF"/>
          <w:vertAlign w:val="baseline"/>
        </w:rPr>
        <w:t>A lump near the breast or armpit</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ind w:left="720" w:hanging="360"/>
        <w:jc w:val="left"/>
        <w:textAlignment w:val="baseline"/>
        <w:rPr>
          <w:rFonts w:hint="default" w:ascii="Times New Roman" w:hAnsi="Times New Roman" w:cs="Times New Roman"/>
          <w:sz w:val="24"/>
          <w:szCs w:val="24"/>
        </w:rPr>
      </w:pPr>
      <w:r>
        <w:rPr>
          <w:rFonts w:hint="default" w:ascii="Times New Roman" w:hAnsi="Times New Roman" w:eastAsia="Verdana" w:cs="Times New Roman"/>
          <w:i w:val="0"/>
          <w:iCs w:val="0"/>
          <w:caps w:val="0"/>
          <w:color w:val="212121"/>
          <w:spacing w:val="0"/>
          <w:sz w:val="24"/>
          <w:szCs w:val="24"/>
          <w:shd w:val="clear" w:fill="FFFFFF"/>
          <w:vertAlign w:val="baseline"/>
        </w:rPr>
        <w:t>A change in the shape or feel of the breast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utoSpaceDE w:val="0"/>
        <w:autoSpaceDN w:val="0"/>
        <w:spacing w:before="0" w:beforeAutospacing="1" w:after="0" w:afterAutospacing="1" w:line="360" w:lineRule="auto"/>
        <w:ind w:right="0" w:rightChars="0"/>
        <w:jc w:val="left"/>
        <w:textAlignment w:val="baseline"/>
        <w:rPr>
          <w:rFonts w:hint="default" w:ascii="Times New Roman" w:hAnsi="Times New Roman" w:cs="Times New Roman"/>
          <w:sz w:val="24"/>
          <w:szCs w:val="24"/>
        </w:rPr>
      </w:pPr>
      <w:r>
        <w:rPr>
          <w:rFonts w:hint="default" w:ascii="Calibri" w:hAnsi="Calibri" w:cs="Calibri"/>
          <w:sz w:val="24"/>
          <w:szCs w:val="24"/>
          <w:lang w:val="en-US"/>
        </w:rPr>
        <w:t xml:space="preserve">                         </w:t>
      </w:r>
      <w:r>
        <w:rPr>
          <w:rFonts w:hint="default" w:ascii="Calibri" w:hAnsi="Calibri" w:cs="Calibri"/>
          <w:sz w:val="24"/>
          <w:szCs w:val="24"/>
          <w:lang w:val="en-US"/>
        </w:rPr>
        <w:drawing>
          <wp:inline distT="0" distB="0" distL="114300" distR="114300">
            <wp:extent cx="4592320" cy="2156460"/>
            <wp:effectExtent l="0" t="0" r="10160" b="7620"/>
            <wp:docPr id="34" name="Picture 34" descr="Screenshot 2023-11-18 230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2023-11-18 230315"/>
                    <pic:cNvPicPr>
                      <a:picLocks noChangeAspect="1"/>
                    </pic:cNvPicPr>
                  </pic:nvPicPr>
                  <pic:blipFill>
                    <a:blip r:embed="rId13"/>
                    <a:stretch>
                      <a:fillRect/>
                    </a:stretch>
                  </pic:blipFill>
                  <pic:spPr>
                    <a:xfrm>
                      <a:off x="0" y="0"/>
                      <a:ext cx="4592320" cy="2156460"/>
                    </a:xfrm>
                    <a:prstGeom prst="roundRect">
                      <a:avLst/>
                    </a:prstGeom>
                  </pic:spPr>
                </pic:pic>
              </a:graphicData>
            </a:graphic>
          </wp:inline>
        </w:drawing>
      </w:r>
    </w:p>
    <w:p>
      <w:pPr>
        <w:pStyle w:val="13"/>
        <w:keepNext w:val="0"/>
        <w:keepLines w:val="0"/>
        <w:widowControl/>
        <w:suppressLineNumbers w:val="0"/>
        <w:shd w:val="clear" w:fill="FFFFFF"/>
        <w:spacing w:before="420" w:beforeAutospacing="0" w:afterAutospacing="1" w:line="360" w:lineRule="auto"/>
        <w:ind w:left="0" w:right="0" w:firstLine="0"/>
        <w:rPr>
          <w:rFonts w:hint="default" w:ascii="Times New Roman" w:hAnsi="Times New Roman" w:eastAsia="Cambria" w:cs="Times New Roman"/>
          <w:b/>
          <w:bCs/>
          <w:i w:val="0"/>
          <w:iCs w:val="0"/>
          <w:color w:val="212121"/>
          <w:spacing w:val="0"/>
          <w:sz w:val="28"/>
          <w:szCs w:val="28"/>
          <w:shd w:val="clear" w:fill="FFFFFF"/>
          <w:lang w:val="en-US"/>
        </w:rPr>
      </w:pPr>
      <w:r>
        <w:rPr>
          <w:rFonts w:hint="default" w:ascii="Times New Roman" w:hAnsi="Times New Roman" w:eastAsia="Cambria" w:cs="Times New Roman"/>
          <w:b/>
          <w:bCs/>
          <w:i w:val="0"/>
          <w:iCs w:val="0"/>
          <w:color w:val="212121"/>
          <w:spacing w:val="0"/>
          <w:sz w:val="28"/>
          <w:szCs w:val="28"/>
          <w:shd w:val="clear" w:fill="FFFFFF"/>
          <w:lang w:val="en-US"/>
        </w:rPr>
        <w:t>Stage 4:</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60" w:lineRule="auto"/>
        <w:ind w:left="0" w:right="0" w:firstLine="0"/>
        <w:jc w:val="left"/>
        <w:textAlignment w:val="baseline"/>
        <w:rPr>
          <w:rFonts w:hint="default" w:ascii="Times New Roman" w:hAnsi="Times New Roman" w:eastAsia="Verdana" w:cs="Times New Roman"/>
          <w:i w:val="0"/>
          <w:iCs w:val="0"/>
          <w:caps w:val="0"/>
          <w:color w:val="auto"/>
          <w:spacing w:val="0"/>
          <w:sz w:val="19"/>
          <w:szCs w:val="19"/>
          <w:u w:val="none"/>
          <w:shd w:val="clear" w:fill="FFFFFF"/>
          <w:vertAlign w:val="baseline"/>
        </w:rPr>
      </w:pPr>
      <w:r>
        <w:rPr>
          <w:rFonts w:hint="default" w:ascii="Times New Roman" w:hAnsi="Times New Roman" w:eastAsia="Verdana" w:cs="Times New Roman"/>
          <w:i w:val="0"/>
          <w:iCs w:val="0"/>
          <w:caps w:val="0"/>
          <w:color w:val="auto"/>
          <w:spacing w:val="0"/>
          <w:sz w:val="24"/>
          <w:szCs w:val="24"/>
          <w:u w:val="none"/>
          <w:shd w:val="clear" w:fill="FFFFFF"/>
          <w:vertAlign w:val="baseline"/>
        </w:rPr>
        <w:fldChar w:fldCharType="begin"/>
      </w:r>
      <w:r>
        <w:rPr>
          <w:rFonts w:hint="default" w:ascii="Times New Roman" w:hAnsi="Times New Roman" w:eastAsia="Verdana" w:cs="Times New Roman"/>
          <w:i w:val="0"/>
          <w:iCs w:val="0"/>
          <w:caps w:val="0"/>
          <w:color w:val="auto"/>
          <w:spacing w:val="0"/>
          <w:sz w:val="24"/>
          <w:szCs w:val="24"/>
          <w:u w:val="none"/>
          <w:shd w:val="clear" w:fill="FFFFFF"/>
          <w:vertAlign w:val="baseline"/>
        </w:rPr>
        <w:instrText xml:space="preserve"> HYPERLINK "https://www.verywellhealth.com/stage-4-breast-cancer-429891" </w:instrText>
      </w:r>
      <w:r>
        <w:rPr>
          <w:rFonts w:hint="default" w:ascii="Times New Roman" w:hAnsi="Times New Roman" w:eastAsia="Verdana" w:cs="Times New Roman"/>
          <w:i w:val="0"/>
          <w:iCs w:val="0"/>
          <w:caps w:val="0"/>
          <w:color w:val="auto"/>
          <w:spacing w:val="0"/>
          <w:sz w:val="24"/>
          <w:szCs w:val="24"/>
          <w:u w:val="none"/>
          <w:shd w:val="clear" w:fill="FFFFFF"/>
          <w:vertAlign w:val="baseline"/>
        </w:rPr>
        <w:fldChar w:fldCharType="separate"/>
      </w:r>
      <w:r>
        <w:rPr>
          <w:rStyle w:val="12"/>
          <w:rFonts w:hint="default" w:ascii="Times New Roman" w:hAnsi="Times New Roman" w:eastAsia="Verdana" w:cs="Times New Roman"/>
          <w:i w:val="0"/>
          <w:iCs w:val="0"/>
          <w:caps w:val="0"/>
          <w:color w:val="auto"/>
          <w:spacing w:val="0"/>
          <w:sz w:val="24"/>
          <w:szCs w:val="24"/>
          <w:u w:val="none"/>
          <w:shd w:val="clear" w:fill="FFFFFF"/>
          <w:vertAlign w:val="baseline"/>
        </w:rPr>
        <w:t>Stage 4 (or stage IV) breast cancer</w:t>
      </w:r>
      <w:r>
        <w:rPr>
          <w:rFonts w:hint="default" w:ascii="Times New Roman" w:hAnsi="Times New Roman" w:eastAsia="Verdana" w:cs="Times New Roman"/>
          <w:i w:val="0"/>
          <w:iCs w:val="0"/>
          <w:caps w:val="0"/>
          <w:color w:val="auto"/>
          <w:spacing w:val="0"/>
          <w:sz w:val="24"/>
          <w:szCs w:val="24"/>
          <w:u w:val="none"/>
          <w:shd w:val="clear" w:fill="FFFFFF"/>
          <w:vertAlign w:val="baseline"/>
        </w:rPr>
        <w:fldChar w:fldCharType="end"/>
      </w:r>
      <w:r>
        <w:rPr>
          <w:rFonts w:hint="default" w:ascii="Times New Roman" w:hAnsi="Times New Roman" w:eastAsia="Verdana" w:cs="Times New Roman"/>
          <w:i w:val="0"/>
          <w:iCs w:val="0"/>
          <w:caps w:val="0"/>
          <w:color w:val="auto"/>
          <w:spacing w:val="0"/>
          <w:sz w:val="24"/>
          <w:szCs w:val="24"/>
          <w:u w:val="none"/>
          <w:shd w:val="clear" w:fill="FFFFFF"/>
          <w:vertAlign w:val="baseline"/>
        </w:rPr>
        <w:t> is the deadliest and is not considered curable. It is also called metastatic breast cancer or advanced breast cancer. It has, by definition, spread to organs in other parts of the body. These organs may include the lungs, skin, bones, liver, or brain.</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60" w:lineRule="auto"/>
        <w:ind w:left="0" w:right="0" w:firstLine="0"/>
        <w:jc w:val="left"/>
        <w:textAlignment w:val="baseline"/>
        <w:rPr>
          <w:rFonts w:hint="default" w:ascii="Times New Roman" w:hAnsi="Times New Roman" w:eastAsia="Verdana" w:cs="Times New Roman"/>
          <w:i w:val="0"/>
          <w:iCs w:val="0"/>
          <w:caps w:val="0"/>
          <w:color w:val="auto"/>
          <w:spacing w:val="0"/>
          <w:sz w:val="19"/>
          <w:szCs w:val="19"/>
          <w:u w:val="none"/>
          <w:shd w:val="clear" w:fill="FFFFFF"/>
          <w:vertAlign w:val="baseline"/>
          <w:lang w:val="en-US"/>
        </w:rPr>
      </w:pPr>
      <w:r>
        <w:rPr>
          <w:rFonts w:hint="default" w:ascii="Times New Roman" w:hAnsi="Times New Roman" w:eastAsia="Verdana" w:cs="Times New Roman"/>
          <w:i w:val="0"/>
          <w:iCs w:val="0"/>
          <w:caps w:val="0"/>
          <w:color w:val="auto"/>
          <w:spacing w:val="0"/>
          <w:sz w:val="19"/>
          <w:szCs w:val="19"/>
          <w:u w:val="none"/>
          <w:shd w:val="clear" w:fill="FFFFFF"/>
          <w:vertAlign w:val="baseline"/>
          <w:lang w:val="en-US"/>
        </w:rPr>
        <w:t xml:space="preserve">                               </w:t>
      </w:r>
      <w:r>
        <w:rPr>
          <w:rFonts w:hint="default" w:ascii="Times New Roman" w:hAnsi="Times New Roman" w:eastAsia="Verdana" w:cs="Times New Roman"/>
          <w:i w:val="0"/>
          <w:iCs w:val="0"/>
          <w:caps w:val="0"/>
          <w:color w:val="auto"/>
          <w:spacing w:val="0"/>
          <w:sz w:val="19"/>
          <w:szCs w:val="19"/>
          <w:u w:val="none"/>
          <w:shd w:val="clear" w:fill="FFFFFF"/>
          <w:vertAlign w:val="baseline"/>
          <w:lang w:val="en-US"/>
        </w:rPr>
        <w:drawing>
          <wp:inline distT="0" distB="0" distL="114300" distR="114300">
            <wp:extent cx="4379595" cy="2484755"/>
            <wp:effectExtent l="0" t="0" r="9525" b="14605"/>
            <wp:docPr id="35" name="Picture 35" descr="Screenshot 2023-11-18 230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2023-11-18 230650"/>
                    <pic:cNvPicPr>
                      <a:picLocks noChangeAspect="1"/>
                    </pic:cNvPicPr>
                  </pic:nvPicPr>
                  <pic:blipFill>
                    <a:blip r:embed="rId14"/>
                    <a:stretch>
                      <a:fillRect/>
                    </a:stretch>
                  </pic:blipFill>
                  <pic:spPr>
                    <a:xfrm>
                      <a:off x="0" y="0"/>
                      <a:ext cx="4379595" cy="2484755"/>
                    </a:xfrm>
                    <a:prstGeom prst="roundRect">
                      <a:avLst/>
                    </a:prstGeom>
                  </pic:spPr>
                </pic:pic>
              </a:graphicData>
            </a:graphic>
          </wp:inline>
        </w:drawing>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60" w:lineRule="auto"/>
        <w:ind w:left="0" w:right="0" w:firstLine="0"/>
        <w:jc w:val="left"/>
        <w:textAlignment w:val="baseline"/>
        <w:rPr>
          <w:rFonts w:hint="default" w:ascii="Times New Roman" w:hAnsi="Times New Roman" w:eastAsia="Verdana" w:cs="Times New Roman"/>
          <w:i w:val="0"/>
          <w:iCs w:val="0"/>
          <w:caps w:val="0"/>
          <w:color w:val="auto"/>
          <w:spacing w:val="0"/>
          <w:sz w:val="24"/>
          <w:szCs w:val="24"/>
          <w:u w:val="none"/>
        </w:rPr>
      </w:pPr>
      <w:r>
        <w:rPr>
          <w:rFonts w:hint="default" w:ascii="Times New Roman" w:hAnsi="Times New Roman" w:eastAsia="Verdana" w:cs="Times New Roman"/>
          <w:i w:val="0"/>
          <w:iCs w:val="0"/>
          <w:caps w:val="0"/>
          <w:color w:val="auto"/>
          <w:spacing w:val="0"/>
          <w:sz w:val="24"/>
          <w:szCs w:val="24"/>
          <w:u w:val="none"/>
          <w:shd w:val="clear" w:fill="FFFFFF"/>
          <w:vertAlign w:val="baseline"/>
        </w:rPr>
        <w:t>Common symptoms of advanced cancers include:</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ind w:left="720" w:hanging="360"/>
        <w:jc w:val="left"/>
        <w:textAlignment w:val="baseline"/>
        <w:rPr>
          <w:rFonts w:hint="default" w:ascii="Times New Roman" w:hAnsi="Times New Roman" w:cs="Times New Roman"/>
          <w:color w:val="auto"/>
          <w:sz w:val="24"/>
          <w:szCs w:val="24"/>
          <w:u w:val="none"/>
        </w:rPr>
      </w:pPr>
      <w:r>
        <w:rPr>
          <w:rFonts w:hint="default" w:ascii="Times New Roman" w:hAnsi="Times New Roman" w:eastAsia="Verdana" w:cs="Times New Roman"/>
          <w:i w:val="0"/>
          <w:iCs w:val="0"/>
          <w:caps w:val="0"/>
          <w:color w:val="auto"/>
          <w:spacing w:val="0"/>
          <w:sz w:val="24"/>
          <w:szCs w:val="24"/>
          <w:u w:val="none"/>
          <w:shd w:val="clear" w:fill="FFFFFF"/>
          <w:vertAlign w:val="baseline"/>
        </w:rPr>
        <w:t>Pain</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ind w:left="720" w:hanging="360"/>
        <w:jc w:val="left"/>
        <w:textAlignment w:val="baseline"/>
        <w:rPr>
          <w:rFonts w:hint="default" w:ascii="Times New Roman" w:hAnsi="Times New Roman" w:cs="Times New Roman"/>
          <w:color w:val="auto"/>
          <w:sz w:val="24"/>
          <w:szCs w:val="24"/>
          <w:u w:val="none"/>
        </w:rPr>
      </w:pPr>
      <w:r>
        <w:rPr>
          <w:rFonts w:hint="default" w:ascii="Times New Roman" w:hAnsi="Times New Roman" w:eastAsia="Verdana" w:cs="Times New Roman"/>
          <w:i w:val="0"/>
          <w:iCs w:val="0"/>
          <w:caps w:val="0"/>
          <w:color w:val="auto"/>
          <w:spacing w:val="0"/>
          <w:sz w:val="24"/>
          <w:szCs w:val="24"/>
          <w:u w:val="none"/>
          <w:shd w:val="clear" w:fill="FFFFFF"/>
          <w:vertAlign w:val="baseline"/>
        </w:rPr>
        <w:t>Fatigue and weakness</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ind w:left="720" w:hanging="360"/>
        <w:jc w:val="left"/>
        <w:textAlignment w:val="baseline"/>
        <w:rPr>
          <w:rFonts w:hint="default" w:ascii="Times New Roman" w:hAnsi="Times New Roman" w:cs="Times New Roman"/>
          <w:color w:val="auto"/>
          <w:sz w:val="24"/>
          <w:szCs w:val="24"/>
          <w:u w:val="none"/>
        </w:rPr>
      </w:pPr>
      <w:r>
        <w:rPr>
          <w:rFonts w:hint="default" w:ascii="Times New Roman" w:hAnsi="Times New Roman" w:eastAsia="Verdana" w:cs="Times New Roman"/>
          <w:i w:val="0"/>
          <w:iCs w:val="0"/>
          <w:caps w:val="0"/>
          <w:color w:val="auto"/>
          <w:spacing w:val="0"/>
          <w:sz w:val="24"/>
          <w:szCs w:val="24"/>
          <w:u w:val="none"/>
          <w:shd w:val="clear" w:fill="FFFFFF"/>
          <w:vertAlign w:val="baseline"/>
        </w:rPr>
        <w:t>Loss of appetite</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ind w:left="720" w:hanging="360"/>
        <w:jc w:val="left"/>
        <w:textAlignment w:val="baseline"/>
        <w:rPr>
          <w:rFonts w:hint="default" w:ascii="Times New Roman" w:hAnsi="Times New Roman" w:cs="Times New Roman"/>
          <w:color w:val="auto"/>
          <w:sz w:val="24"/>
          <w:szCs w:val="24"/>
          <w:u w:val="none"/>
        </w:rPr>
      </w:pPr>
      <w:r>
        <w:rPr>
          <w:rFonts w:hint="default" w:ascii="Times New Roman" w:hAnsi="Times New Roman" w:eastAsia="Verdana" w:cs="Times New Roman"/>
          <w:i w:val="0"/>
          <w:iCs w:val="0"/>
          <w:caps w:val="0"/>
          <w:color w:val="auto"/>
          <w:spacing w:val="0"/>
          <w:sz w:val="24"/>
          <w:szCs w:val="24"/>
          <w:u w:val="none"/>
          <w:shd w:val="clear" w:fill="FFFFFF"/>
          <w:vertAlign w:val="baseline"/>
        </w:rPr>
        <w:t>Weight changes</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ind w:left="720" w:hanging="360"/>
        <w:jc w:val="left"/>
        <w:textAlignment w:val="baseline"/>
        <w:rPr>
          <w:rFonts w:hint="default" w:ascii="Times New Roman" w:hAnsi="Times New Roman" w:cs="Times New Roman"/>
          <w:color w:val="auto"/>
          <w:sz w:val="24"/>
          <w:szCs w:val="24"/>
          <w:u w:val="none"/>
        </w:rPr>
      </w:pPr>
      <w:r>
        <w:rPr>
          <w:rFonts w:hint="default" w:ascii="Times New Roman" w:hAnsi="Times New Roman" w:eastAsia="Verdana" w:cs="Times New Roman"/>
          <w:i w:val="0"/>
          <w:iCs w:val="0"/>
          <w:caps w:val="0"/>
          <w:color w:val="auto"/>
          <w:spacing w:val="0"/>
          <w:sz w:val="24"/>
          <w:szCs w:val="24"/>
          <w:u w:val="none"/>
          <w:shd w:val="clear" w:fill="FFFFFF"/>
          <w:vertAlign w:val="baseline"/>
        </w:rPr>
        <w:t>Nausea and vomiting</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ind w:left="720" w:hanging="360"/>
        <w:jc w:val="left"/>
        <w:textAlignment w:val="baseline"/>
        <w:rPr>
          <w:rFonts w:hint="default" w:ascii="Times New Roman" w:hAnsi="Times New Roman" w:cs="Times New Roman"/>
          <w:color w:val="auto"/>
          <w:sz w:val="24"/>
          <w:szCs w:val="24"/>
          <w:u w:val="none"/>
        </w:rPr>
      </w:pPr>
      <w:r>
        <w:rPr>
          <w:rFonts w:hint="default" w:ascii="Times New Roman" w:hAnsi="Times New Roman" w:eastAsia="Verdana" w:cs="Times New Roman"/>
          <w:i w:val="0"/>
          <w:iCs w:val="0"/>
          <w:caps w:val="0"/>
          <w:color w:val="auto"/>
          <w:spacing w:val="0"/>
          <w:sz w:val="24"/>
          <w:szCs w:val="24"/>
          <w:u w:val="none"/>
          <w:shd w:val="clear" w:fill="FFFFFF"/>
          <w:vertAlign w:val="baseline"/>
        </w:rPr>
        <w:t>Constipation</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ind w:left="720" w:hanging="360"/>
        <w:jc w:val="left"/>
        <w:textAlignment w:val="baseline"/>
        <w:rPr>
          <w:rFonts w:hint="default" w:ascii="Times New Roman" w:hAnsi="Times New Roman" w:cs="Times New Roman"/>
          <w:color w:val="auto"/>
          <w:sz w:val="24"/>
          <w:szCs w:val="24"/>
          <w:u w:val="none"/>
        </w:rPr>
      </w:pPr>
      <w:r>
        <w:rPr>
          <w:rFonts w:hint="default" w:ascii="Times New Roman" w:hAnsi="Times New Roman" w:eastAsia="Verdana" w:cs="Times New Roman"/>
          <w:i w:val="0"/>
          <w:iCs w:val="0"/>
          <w:caps w:val="0"/>
          <w:color w:val="auto"/>
          <w:spacing w:val="0"/>
          <w:sz w:val="24"/>
          <w:szCs w:val="24"/>
          <w:u w:val="none"/>
          <w:shd w:val="clear" w:fill="FFFFFF"/>
          <w:vertAlign w:val="baseline"/>
        </w:rPr>
        <w:t>Shortness of breath</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ind w:left="720" w:hanging="360"/>
        <w:jc w:val="left"/>
        <w:textAlignment w:val="baseline"/>
        <w:rPr>
          <w:rFonts w:hint="default" w:ascii="Times New Roman" w:hAnsi="Times New Roman" w:cs="Times New Roman"/>
          <w:color w:val="auto"/>
          <w:sz w:val="24"/>
          <w:szCs w:val="24"/>
          <w:u w:val="none"/>
        </w:rPr>
      </w:pPr>
      <w:r>
        <w:rPr>
          <w:rFonts w:hint="default" w:ascii="Times New Roman" w:hAnsi="Times New Roman" w:eastAsia="Verdana" w:cs="Times New Roman"/>
          <w:i w:val="0"/>
          <w:iCs w:val="0"/>
          <w:caps w:val="0"/>
          <w:color w:val="auto"/>
          <w:spacing w:val="0"/>
          <w:sz w:val="24"/>
          <w:szCs w:val="24"/>
          <w:u w:val="none"/>
          <w:shd w:val="clear" w:fill="FFFFFF"/>
          <w:vertAlign w:val="baseline"/>
        </w:rPr>
        <w:t>Bone pain that becomes constant, fractures.</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ind w:left="720" w:hanging="360"/>
        <w:jc w:val="left"/>
        <w:textAlignment w:val="baseline"/>
        <w:rPr>
          <w:rFonts w:hint="default" w:ascii="Times New Roman" w:hAnsi="Times New Roman" w:cs="Times New Roman"/>
          <w:color w:val="auto"/>
          <w:sz w:val="24"/>
          <w:szCs w:val="24"/>
          <w:u w:val="none"/>
        </w:rPr>
      </w:pPr>
      <w:r>
        <w:rPr>
          <w:rFonts w:hint="default" w:ascii="Times New Roman" w:hAnsi="Times New Roman" w:eastAsia="Verdana" w:cs="Times New Roman"/>
          <w:i w:val="0"/>
          <w:iCs w:val="0"/>
          <w:caps w:val="0"/>
          <w:color w:val="auto"/>
          <w:spacing w:val="0"/>
          <w:sz w:val="24"/>
          <w:szCs w:val="24"/>
          <w:u w:val="none"/>
          <w:shd w:val="clear" w:fill="FFFFFF"/>
          <w:vertAlign w:val="baseline"/>
        </w:rPr>
        <w:t>Headaches, nausea, facial numbness, and changes in speech, vision, or balance due to cancer in the brain.</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ind w:left="720" w:hanging="360"/>
        <w:jc w:val="left"/>
        <w:textAlignment w:val="baseline"/>
        <w:rPr>
          <w:rFonts w:hint="default" w:ascii="Times New Roman" w:hAnsi="Times New Roman" w:cs="Times New Roman"/>
          <w:color w:val="auto"/>
          <w:sz w:val="24"/>
          <w:szCs w:val="24"/>
          <w:u w:val="none"/>
        </w:rPr>
      </w:pPr>
      <w:r>
        <w:rPr>
          <w:rFonts w:hint="default" w:ascii="Times New Roman" w:hAnsi="Times New Roman" w:eastAsia="Verdana" w:cs="Times New Roman"/>
          <w:i w:val="0"/>
          <w:iCs w:val="0"/>
          <w:caps w:val="0"/>
          <w:color w:val="auto"/>
          <w:spacing w:val="0"/>
          <w:sz w:val="24"/>
          <w:szCs w:val="24"/>
          <w:u w:val="none"/>
          <w:shd w:val="clear" w:fill="FFFFFF"/>
          <w:vertAlign w:val="baseline"/>
        </w:rPr>
        <w:t>Pain in the right side of the abdomen, weakness, poor appetite, and yellowing of the eyes and skin from cancer in the liver.</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ind w:left="720" w:hanging="360"/>
        <w:jc w:val="left"/>
        <w:textAlignment w:val="baseline"/>
        <w:rPr>
          <w:rFonts w:hint="default" w:ascii="Times New Roman" w:hAnsi="Times New Roman" w:cs="Times New Roman"/>
          <w:color w:val="auto"/>
          <w:sz w:val="24"/>
          <w:szCs w:val="24"/>
          <w:u w:val="none"/>
        </w:rPr>
      </w:pPr>
      <w:r>
        <w:rPr>
          <w:rFonts w:hint="default" w:ascii="Times New Roman" w:hAnsi="Times New Roman" w:eastAsia="Verdana" w:cs="Times New Roman"/>
          <w:i w:val="0"/>
          <w:iCs w:val="0"/>
          <w:caps w:val="0"/>
          <w:color w:val="auto"/>
          <w:spacing w:val="0"/>
          <w:sz w:val="24"/>
          <w:szCs w:val="24"/>
          <w:u w:val="none"/>
          <w:shd w:val="clear" w:fill="FFFFFF"/>
          <w:vertAlign w:val="baseline"/>
        </w:rPr>
        <w:t>Lung pain, shortness of breath, and persistent cough.</w:t>
      </w:r>
    </w:p>
    <w:p>
      <w:pPr>
        <w:pStyle w:val="13"/>
        <w:keepNext w:val="0"/>
        <w:keepLines w:val="0"/>
        <w:widowControl/>
        <w:numPr>
          <w:ilvl w:val="0"/>
          <w:numId w:val="0"/>
        </w:numPr>
        <w:suppressLineNumbers w:val="0"/>
        <w:shd w:val="clear" w:fill="FFFFFF"/>
        <w:spacing w:before="420" w:beforeAutospacing="0" w:afterAutospacing="1" w:line="360" w:lineRule="auto"/>
        <w:ind w:right="0" w:rightChars="0"/>
        <w:rPr>
          <w:rFonts w:hint="default" w:ascii="Calibri" w:hAnsi="Calibri" w:eastAsia="Verdana" w:cs="Calibri"/>
          <w:i w:val="0"/>
          <w:iCs w:val="0"/>
          <w:caps w:val="0"/>
          <w:color w:val="212121"/>
          <w:spacing w:val="0"/>
          <w:sz w:val="24"/>
          <w:szCs w:val="24"/>
          <w:shd w:val="clear" w:fill="FFFFFF"/>
          <w:lang w:val="en-US"/>
        </w:rPr>
      </w:pPr>
    </w:p>
    <w:p>
      <w:pPr>
        <w:pStyle w:val="4"/>
        <w:numPr>
          <w:ilvl w:val="0"/>
          <w:numId w:val="0"/>
        </w:numPr>
        <w:tabs>
          <w:tab w:val="left" w:pos="854"/>
        </w:tabs>
        <w:spacing w:before="0" w:after="0" w:line="240" w:lineRule="auto"/>
        <w:ind w:right="0" w:rightChars="0"/>
        <w:jc w:val="left"/>
      </w:pPr>
    </w:p>
    <w:p>
      <w:pPr>
        <w:pStyle w:val="10"/>
        <w:spacing w:before="82"/>
      </w:pPr>
    </w:p>
    <w:p>
      <w:pPr>
        <w:pStyle w:val="4"/>
        <w:numPr>
          <w:numId w:val="0"/>
        </w:numPr>
        <w:tabs>
          <w:tab w:val="left" w:pos="837"/>
        </w:tabs>
        <w:spacing w:before="1" w:after="0" w:line="240" w:lineRule="auto"/>
        <w:ind w:left="416" w:leftChars="0" w:right="0" w:rightChars="0"/>
        <w:jc w:val="left"/>
      </w:pPr>
      <w:r>
        <w:t>PROPOSED</w:t>
      </w:r>
      <w:r>
        <w:rPr>
          <w:spacing w:val="-9"/>
        </w:rPr>
        <w:t xml:space="preserve"> </w:t>
      </w:r>
      <w:r>
        <w:rPr>
          <w:spacing w:val="-2"/>
        </w:rPr>
        <w:t>SYSTEM</w:t>
      </w:r>
    </w:p>
    <w:p>
      <w:pPr>
        <w:pStyle w:val="10"/>
        <w:spacing w:before="5"/>
        <w:rPr>
          <w:b/>
          <w:sz w:val="28"/>
        </w:rPr>
      </w:pPr>
    </w:p>
    <w:p>
      <w:pPr>
        <w:pStyle w:val="10"/>
        <w:spacing w:line="360" w:lineRule="auto"/>
        <w:ind w:left="419" w:right="515"/>
        <w:jc w:val="both"/>
      </w:pPr>
      <w:r>
        <w:t xml:space="preserve">Our proposed system applies supervised machine learning algorithms to detect </w:t>
      </w:r>
      <w:r>
        <w:rPr>
          <w:rFonts w:hint="default"/>
          <w:lang w:val="en-US"/>
        </w:rPr>
        <w:t xml:space="preserve">Breast cancer prediction through the image dataset </w:t>
      </w:r>
      <w:r>
        <w:t>. Furthermore, we</w:t>
      </w:r>
      <w:r>
        <w:rPr>
          <w:spacing w:val="-1"/>
        </w:rPr>
        <w:t xml:space="preserve"> </w:t>
      </w:r>
      <w:r>
        <w:t>employ these</w:t>
      </w:r>
      <w:r>
        <w:rPr>
          <w:spacing w:val="-1"/>
        </w:rPr>
        <w:t xml:space="preserve"> </w:t>
      </w:r>
      <w:r>
        <w:t>algorithms to implement a</w:t>
      </w:r>
      <w:r>
        <w:rPr>
          <w:spacing w:val="-1"/>
        </w:rPr>
        <w:t xml:space="preserve"> </w:t>
      </w:r>
      <w:r>
        <w:t>classifier using</w:t>
      </w:r>
      <w:r>
        <w:rPr>
          <w:spacing w:val="-7"/>
        </w:rPr>
        <w:t xml:space="preserve"> </w:t>
      </w:r>
      <w:r>
        <w:t>machine</w:t>
      </w:r>
      <w:r>
        <w:rPr>
          <w:spacing w:val="-9"/>
        </w:rPr>
        <w:t xml:space="preserve"> </w:t>
      </w:r>
      <w:r>
        <w:t>learning</w:t>
      </w:r>
      <w:r>
        <w:rPr>
          <w:spacing w:val="-6"/>
        </w:rPr>
        <w:t xml:space="preserve"> </w:t>
      </w:r>
      <w:r>
        <w:t>methods.</w:t>
      </w:r>
      <w:r>
        <w:rPr>
          <w:spacing w:val="-7"/>
        </w:rPr>
        <w:t xml:space="preserve"> </w:t>
      </w:r>
      <w:r>
        <w:t>We</w:t>
      </w:r>
      <w:r>
        <w:rPr>
          <w:spacing w:val="-9"/>
        </w:rPr>
        <w:t xml:space="preserve"> </w:t>
      </w:r>
      <w:r>
        <w:t>identify</w:t>
      </w:r>
      <w:r>
        <w:rPr>
          <w:spacing w:val="-9"/>
        </w:rPr>
        <w:t xml:space="preserve"> </w:t>
      </w:r>
      <w:r>
        <w:t>the</w:t>
      </w:r>
      <w:r>
        <w:rPr>
          <w:spacing w:val="-6"/>
        </w:rPr>
        <w:t xml:space="preserve"> </w:t>
      </w:r>
      <w:r>
        <w:t>most</w:t>
      </w:r>
      <w:r>
        <w:rPr>
          <w:spacing w:val="-7"/>
        </w:rPr>
        <w:t xml:space="preserve"> </w:t>
      </w:r>
      <w:r>
        <w:t>important</w:t>
      </w:r>
      <w:r>
        <w:rPr>
          <w:spacing w:val="-7"/>
        </w:rPr>
        <w:t xml:space="preserve"> </w:t>
      </w:r>
      <w:r>
        <w:t>variables</w:t>
      </w:r>
      <w:r>
        <w:rPr>
          <w:spacing w:val="-8"/>
        </w:rPr>
        <w:t xml:space="preserve"> </w:t>
      </w:r>
      <w:r>
        <w:t>that</w:t>
      </w:r>
      <w:r>
        <w:rPr>
          <w:spacing w:val="-8"/>
        </w:rPr>
        <w:t xml:space="preserve"> </w:t>
      </w:r>
      <w:r>
        <w:t>may</w:t>
      </w:r>
      <w:r>
        <w:rPr>
          <w:spacing w:val="-9"/>
        </w:rPr>
        <w:t xml:space="preserve"> </w:t>
      </w:r>
      <w:r>
        <w:t>lead</w:t>
      </w:r>
      <w:r>
        <w:rPr>
          <w:spacing w:val="-7"/>
        </w:rPr>
        <w:t xml:space="preserve"> </w:t>
      </w:r>
      <w:r>
        <w:t>to</w:t>
      </w:r>
      <w:r>
        <w:rPr>
          <w:spacing w:val="-8"/>
        </w:rPr>
        <w:t xml:space="preserve"> </w:t>
      </w:r>
      <w:r>
        <w:t>higher</w:t>
      </w:r>
      <w:r>
        <w:rPr>
          <w:spacing w:val="-9"/>
        </w:rPr>
        <w:t xml:space="preserve"> </w:t>
      </w:r>
      <w:r>
        <w:t xml:space="preserve">accuracy in </w:t>
      </w:r>
      <w:r>
        <w:rPr>
          <w:rFonts w:hint="default"/>
          <w:lang w:val="en-US"/>
        </w:rPr>
        <w:t xml:space="preserve">Breast cancer prediction </w:t>
      </w:r>
      <w:r>
        <w:t>.</w:t>
      </w:r>
    </w:p>
    <w:p>
      <w:pPr>
        <w:pStyle w:val="10"/>
        <w:spacing w:line="360" w:lineRule="auto"/>
        <w:ind w:left="419" w:right="521"/>
        <w:jc w:val="both"/>
      </w:pPr>
      <w:r>
        <w:t xml:space="preserve">Our proposed system applies supervised machine learning algorithms to </w:t>
      </w:r>
      <w:r>
        <w:rPr>
          <w:rFonts w:hint="default"/>
          <w:lang w:val="en-US"/>
        </w:rPr>
        <w:t>detect the breast cancer prediction using dataset through image</w:t>
      </w:r>
      <w:r>
        <w:t>.</w:t>
      </w:r>
    </w:p>
    <w:p>
      <w:pPr>
        <w:pStyle w:val="10"/>
        <w:spacing w:line="360" w:lineRule="auto"/>
        <w:ind w:left="419" w:right="521"/>
        <w:jc w:val="both"/>
      </w:pPr>
      <w:r>
        <w:t>We</w:t>
      </w:r>
      <w:r>
        <w:rPr>
          <w:spacing w:val="-4"/>
        </w:rPr>
        <w:t xml:space="preserve"> </w:t>
      </w:r>
      <w:r>
        <w:t>overcome</w:t>
      </w:r>
      <w:r>
        <w:rPr>
          <w:spacing w:val="-3"/>
        </w:rPr>
        <w:t xml:space="preserve"> </w:t>
      </w:r>
      <w:r>
        <w:t>the</w:t>
      </w:r>
      <w:r>
        <w:rPr>
          <w:spacing w:val="-4"/>
        </w:rPr>
        <w:t xml:space="preserve"> </w:t>
      </w:r>
      <w:r>
        <w:t>problem</w:t>
      </w:r>
      <w:r>
        <w:rPr>
          <w:spacing w:val="-3"/>
        </w:rPr>
        <w:t xml:space="preserve"> </w:t>
      </w:r>
      <w:r>
        <w:t>by</w:t>
      </w:r>
      <w:r>
        <w:rPr>
          <w:spacing w:val="-3"/>
        </w:rPr>
        <w:t xml:space="preserve"> </w:t>
      </w:r>
      <w:r>
        <w:t>creating</w:t>
      </w:r>
      <w:r>
        <w:rPr>
          <w:spacing w:val="-3"/>
        </w:rPr>
        <w:t xml:space="preserve"> </w:t>
      </w:r>
      <w:r>
        <w:t>a</w:t>
      </w:r>
      <w:r>
        <w:rPr>
          <w:spacing w:val="-4"/>
        </w:rPr>
        <w:t xml:space="preserve"> </w:t>
      </w:r>
      <w:r>
        <w:t>binary</w:t>
      </w:r>
      <w:r>
        <w:rPr>
          <w:spacing w:val="-3"/>
        </w:rPr>
        <w:t xml:space="preserve"> </w:t>
      </w:r>
      <w:r>
        <w:t>classifier</w:t>
      </w:r>
      <w:r>
        <w:rPr>
          <w:spacing w:val="-3"/>
        </w:rPr>
        <w:t xml:space="preserve"> </w:t>
      </w:r>
      <w:r>
        <w:t>and</w:t>
      </w:r>
      <w:r>
        <w:rPr>
          <w:spacing w:val="-1"/>
        </w:rPr>
        <w:t xml:space="preserve"> </w:t>
      </w:r>
      <w:r>
        <w:t>experimenting</w:t>
      </w:r>
      <w:r>
        <w:rPr>
          <w:spacing w:val="-3"/>
        </w:rPr>
        <w:t xml:space="preserve"> </w:t>
      </w:r>
      <w:r>
        <w:t>with</w:t>
      </w:r>
      <w:r>
        <w:rPr>
          <w:spacing w:val="-3"/>
        </w:rPr>
        <w:t xml:space="preserve"> </w:t>
      </w:r>
      <w:r>
        <w:t>various</w:t>
      </w:r>
      <w:r>
        <w:rPr>
          <w:spacing w:val="-3"/>
        </w:rPr>
        <w:t xml:space="preserve"> </w:t>
      </w:r>
      <w:r>
        <w:t>machine</w:t>
      </w:r>
      <w:r>
        <w:rPr>
          <w:spacing w:val="-4"/>
        </w:rPr>
        <w:t xml:space="preserve"> </w:t>
      </w:r>
      <w:r>
        <w:t>learning techniques to see which fits better.</w:t>
      </w:r>
    </w:p>
    <w:p>
      <w:pPr>
        <w:pStyle w:val="16"/>
        <w:numPr>
          <w:ilvl w:val="0"/>
          <w:numId w:val="6"/>
        </w:numPr>
        <w:tabs>
          <w:tab w:val="left" w:pos="2578"/>
        </w:tabs>
        <w:spacing w:before="0" w:after="0" w:line="240" w:lineRule="auto"/>
        <w:ind w:left="2578" w:right="0" w:hanging="359"/>
        <w:jc w:val="both"/>
        <w:rPr>
          <w:sz w:val="24"/>
        </w:rPr>
      </w:pPr>
      <w:r>
        <w:rPr>
          <w:sz w:val="24"/>
        </w:rPr>
        <w:t>Random</w:t>
      </w:r>
      <w:r>
        <w:rPr>
          <w:spacing w:val="-1"/>
          <w:sz w:val="24"/>
        </w:rPr>
        <w:t xml:space="preserve"> </w:t>
      </w:r>
      <w:r>
        <w:rPr>
          <w:spacing w:val="-2"/>
          <w:sz w:val="24"/>
        </w:rPr>
        <w:t>Forest</w:t>
      </w:r>
    </w:p>
    <w:p>
      <w:pPr>
        <w:pStyle w:val="16"/>
        <w:numPr>
          <w:ilvl w:val="0"/>
          <w:numId w:val="6"/>
        </w:numPr>
        <w:tabs>
          <w:tab w:val="left" w:pos="2578"/>
        </w:tabs>
        <w:spacing w:before="137" w:after="0" w:line="240" w:lineRule="auto"/>
        <w:ind w:left="2578" w:right="0" w:hanging="359"/>
        <w:jc w:val="both"/>
        <w:rPr>
          <w:sz w:val="24"/>
        </w:rPr>
      </w:pPr>
      <w:r>
        <w:rPr>
          <w:sz w:val="24"/>
        </w:rPr>
        <w:t>Decision</w:t>
      </w:r>
      <w:r>
        <w:rPr>
          <w:spacing w:val="-5"/>
          <w:sz w:val="24"/>
        </w:rPr>
        <w:t xml:space="preserve"> </w:t>
      </w:r>
      <w:r>
        <w:rPr>
          <w:spacing w:val="-4"/>
          <w:sz w:val="24"/>
        </w:rPr>
        <w:t>Tree</w:t>
      </w:r>
    </w:p>
    <w:p>
      <w:pPr>
        <w:pStyle w:val="16"/>
        <w:numPr>
          <w:ilvl w:val="0"/>
          <w:numId w:val="6"/>
        </w:numPr>
        <w:tabs>
          <w:tab w:val="left" w:pos="2578"/>
        </w:tabs>
        <w:spacing w:before="137" w:after="0" w:line="240" w:lineRule="auto"/>
        <w:ind w:left="2578" w:right="0" w:hanging="359"/>
        <w:jc w:val="both"/>
        <w:rPr>
          <w:sz w:val="24"/>
        </w:rPr>
      </w:pPr>
      <w:r>
        <w:rPr>
          <w:rFonts w:hint="default"/>
          <w:sz w:val="24"/>
          <w:lang w:val="en-US"/>
        </w:rPr>
        <w:t>SVM(Supporting vector machine)</w:t>
      </w:r>
    </w:p>
    <w:p>
      <w:pPr>
        <w:pStyle w:val="10"/>
        <w:spacing w:before="139" w:line="360" w:lineRule="auto"/>
        <w:ind w:left="419" w:right="512"/>
        <w:jc w:val="both"/>
        <w:rPr>
          <w:rFonts w:hint="default"/>
          <w:lang w:val="en-US"/>
        </w:rPr>
      </w:pPr>
      <w:r>
        <w:t xml:space="preserve">We will identify the most important variables that may lead to higher accuracy in </w:t>
      </w:r>
      <w:r>
        <w:rPr>
          <w:rFonts w:hint="default"/>
          <w:lang w:val="en-US"/>
        </w:rPr>
        <w:t>Breast cancer prediction .</w:t>
      </w:r>
    </w:p>
    <w:p>
      <w:pPr>
        <w:pStyle w:val="10"/>
        <w:spacing w:before="1" w:line="360" w:lineRule="auto"/>
        <w:ind w:left="419" w:right="521"/>
        <w:jc w:val="both"/>
      </w:pPr>
      <w:r>
        <w:t>We</w:t>
      </w:r>
      <w:r>
        <w:rPr>
          <w:spacing w:val="-2"/>
        </w:rPr>
        <w:t xml:space="preserve"> </w:t>
      </w:r>
      <w:r>
        <w:t>compare</w:t>
      </w:r>
      <w:r>
        <w:rPr>
          <w:spacing w:val="-2"/>
        </w:rPr>
        <w:t xml:space="preserve"> </w:t>
      </w:r>
      <w:r>
        <w:t>the</w:t>
      </w:r>
      <w:r>
        <w:rPr>
          <w:spacing w:val="-2"/>
        </w:rPr>
        <w:t xml:space="preserve"> </w:t>
      </w:r>
      <w:r>
        <w:t>above models</w:t>
      </w:r>
      <w:r>
        <w:rPr>
          <w:spacing w:val="-1"/>
        </w:rPr>
        <w:t xml:space="preserve"> </w:t>
      </w:r>
      <w:r>
        <w:t>and</w:t>
      </w:r>
      <w:r>
        <w:rPr>
          <w:spacing w:val="-1"/>
        </w:rPr>
        <w:t xml:space="preserve"> </w:t>
      </w:r>
      <w:r>
        <w:t>pick</w:t>
      </w:r>
      <w:r>
        <w:rPr>
          <w:spacing w:val="-2"/>
        </w:rPr>
        <w:t xml:space="preserve"> </w:t>
      </w:r>
      <w:r>
        <w:t>the</w:t>
      </w:r>
      <w:r>
        <w:rPr>
          <w:spacing w:val="-2"/>
        </w:rPr>
        <w:t xml:space="preserve"> </w:t>
      </w:r>
      <w:r>
        <w:t>best</w:t>
      </w:r>
      <w:r>
        <w:rPr>
          <w:spacing w:val="-1"/>
        </w:rPr>
        <w:t xml:space="preserve"> </w:t>
      </w:r>
      <w:r>
        <w:t>one.</w:t>
      </w:r>
      <w:r>
        <w:rPr>
          <w:spacing w:val="-1"/>
        </w:rPr>
        <w:t xml:space="preserve"> </w:t>
      </w:r>
      <w:r>
        <w:t>Which</w:t>
      </w:r>
      <w:r>
        <w:rPr>
          <w:spacing w:val="-2"/>
        </w:rPr>
        <w:t xml:space="preserve"> </w:t>
      </w:r>
      <w:r>
        <w:t>will</w:t>
      </w:r>
      <w:r>
        <w:rPr>
          <w:spacing w:val="-1"/>
        </w:rPr>
        <w:t xml:space="preserve"> </w:t>
      </w:r>
      <w:r>
        <w:t>give</w:t>
      </w:r>
      <w:r>
        <w:rPr>
          <w:spacing w:val="-2"/>
        </w:rPr>
        <w:t xml:space="preserve"> </w:t>
      </w:r>
      <w:r>
        <w:t>Higher</w:t>
      </w:r>
      <w:r>
        <w:rPr>
          <w:spacing w:val="-2"/>
        </w:rPr>
        <w:t xml:space="preserve"> </w:t>
      </w:r>
      <w:r>
        <w:t>Accuracy</w:t>
      </w:r>
      <w:r>
        <w:rPr>
          <w:spacing w:val="-1"/>
        </w:rPr>
        <w:t xml:space="preserve"> </w:t>
      </w:r>
      <w:r>
        <w:t>and</w:t>
      </w:r>
      <w:r>
        <w:rPr>
          <w:spacing w:val="-1"/>
        </w:rPr>
        <w:t xml:space="preserve"> </w:t>
      </w:r>
      <w:r>
        <w:t>Precision</w:t>
      </w:r>
      <w:r>
        <w:rPr>
          <w:spacing w:val="-1"/>
        </w:rPr>
        <w:t xml:space="preserve"> </w:t>
      </w:r>
      <w:r>
        <w:t>than the other.</w:t>
      </w:r>
    </w:p>
    <w:p>
      <w:pPr>
        <w:pStyle w:val="7"/>
        <w:numPr>
          <w:ilvl w:val="2"/>
          <w:numId w:val="7"/>
        </w:numPr>
        <w:tabs>
          <w:tab w:val="left" w:pos="959"/>
        </w:tabs>
        <w:spacing w:before="255" w:after="0" w:line="240" w:lineRule="auto"/>
        <w:ind w:left="959" w:right="0" w:hanging="540"/>
        <w:jc w:val="left"/>
      </w:pPr>
      <w:r>
        <w:t>Advantages</w:t>
      </w:r>
      <w:r>
        <w:rPr>
          <w:spacing w:val="-4"/>
        </w:rPr>
        <w:t xml:space="preserve"> </w:t>
      </w:r>
      <w:r>
        <w:t>of</w:t>
      </w:r>
      <w:r>
        <w:rPr>
          <w:spacing w:val="-2"/>
        </w:rPr>
        <w:t xml:space="preserve"> </w:t>
      </w:r>
      <w:r>
        <w:t>Proposed</w:t>
      </w:r>
      <w:r>
        <w:rPr>
          <w:spacing w:val="-3"/>
        </w:rPr>
        <w:t xml:space="preserve"> </w:t>
      </w:r>
      <w:r>
        <w:rPr>
          <w:spacing w:val="-2"/>
        </w:rPr>
        <w:t>System</w:t>
      </w:r>
    </w:p>
    <w:p>
      <w:pPr>
        <w:pStyle w:val="16"/>
        <w:numPr>
          <w:ilvl w:val="3"/>
          <w:numId w:val="7"/>
        </w:numPr>
        <w:tabs>
          <w:tab w:val="left" w:pos="1139"/>
        </w:tabs>
        <w:spacing w:before="143" w:after="0" w:line="240" w:lineRule="auto"/>
        <w:ind w:left="1139" w:right="0" w:hanging="365"/>
        <w:jc w:val="left"/>
        <w:rPr>
          <w:sz w:val="24"/>
        </w:rPr>
      </w:pPr>
      <w:r>
        <w:rPr>
          <w:sz w:val="24"/>
        </w:rPr>
        <w:t>More</w:t>
      </w:r>
      <w:r>
        <w:rPr>
          <w:spacing w:val="-11"/>
          <w:sz w:val="24"/>
        </w:rPr>
        <w:t xml:space="preserve"> </w:t>
      </w:r>
      <w:r>
        <w:rPr>
          <w:sz w:val="24"/>
        </w:rPr>
        <w:t>accurate</w:t>
      </w:r>
      <w:r>
        <w:rPr>
          <w:spacing w:val="-4"/>
          <w:sz w:val="24"/>
        </w:rPr>
        <w:t xml:space="preserve"> </w:t>
      </w:r>
      <w:r>
        <w:rPr>
          <w:spacing w:val="-2"/>
          <w:sz w:val="24"/>
        </w:rPr>
        <w:t>result.</w:t>
      </w:r>
    </w:p>
    <w:p>
      <w:pPr>
        <w:pStyle w:val="16"/>
        <w:numPr>
          <w:ilvl w:val="3"/>
          <w:numId w:val="7"/>
        </w:numPr>
        <w:tabs>
          <w:tab w:val="left" w:pos="1139"/>
        </w:tabs>
        <w:spacing w:before="143" w:after="0" w:line="240" w:lineRule="auto"/>
        <w:ind w:left="1139" w:right="0" w:hanging="365"/>
        <w:jc w:val="left"/>
        <w:rPr>
          <w:sz w:val="24"/>
        </w:rPr>
      </w:pPr>
      <w:r>
        <w:rPr>
          <w:sz w:val="24"/>
        </w:rPr>
        <w:t>Able</w:t>
      </w:r>
      <w:r>
        <w:rPr>
          <w:spacing w:val="-10"/>
          <w:sz w:val="24"/>
        </w:rPr>
        <w:t xml:space="preserve"> </w:t>
      </w:r>
      <w:r>
        <w:rPr>
          <w:sz w:val="24"/>
        </w:rPr>
        <w:t>to</w:t>
      </w:r>
      <w:r>
        <w:rPr>
          <w:spacing w:val="-6"/>
          <w:sz w:val="24"/>
        </w:rPr>
        <w:t xml:space="preserve"> </w:t>
      </w:r>
      <w:r>
        <w:rPr>
          <w:sz w:val="24"/>
        </w:rPr>
        <w:t>detect</w:t>
      </w:r>
      <w:r>
        <w:rPr>
          <w:spacing w:val="-3"/>
          <w:sz w:val="24"/>
        </w:rPr>
        <w:t xml:space="preserve"> </w:t>
      </w:r>
      <w:r>
        <w:rPr>
          <w:rFonts w:hint="default"/>
          <w:spacing w:val="-3"/>
          <w:sz w:val="24"/>
          <w:lang w:val="en-US"/>
        </w:rPr>
        <w:t>cancer accurately</w:t>
      </w:r>
      <w:r>
        <w:rPr>
          <w:spacing w:val="-5"/>
          <w:sz w:val="24"/>
        </w:rPr>
        <w:t xml:space="preserve"> </w:t>
      </w:r>
      <w:r>
        <w:rPr>
          <w:spacing w:val="-2"/>
          <w:sz w:val="24"/>
        </w:rPr>
        <w:t>behavior.</w:t>
      </w:r>
    </w:p>
    <w:p>
      <w:pPr>
        <w:pStyle w:val="16"/>
        <w:numPr>
          <w:ilvl w:val="3"/>
          <w:numId w:val="7"/>
        </w:numPr>
        <w:tabs>
          <w:tab w:val="left" w:pos="1139"/>
        </w:tabs>
        <w:spacing w:before="145" w:after="0" w:line="240" w:lineRule="auto"/>
        <w:ind w:left="1139" w:right="0" w:hanging="365"/>
        <w:jc w:val="left"/>
        <w:rPr>
          <w:sz w:val="24"/>
        </w:rPr>
      </w:pPr>
      <w:r>
        <w:rPr>
          <w:sz w:val="24"/>
        </w:rPr>
        <w:t>Cost</w:t>
      </w:r>
      <w:r>
        <w:rPr>
          <w:spacing w:val="-3"/>
          <w:sz w:val="24"/>
        </w:rPr>
        <w:t xml:space="preserve"> </w:t>
      </w:r>
      <w:r>
        <w:rPr>
          <w:sz w:val="24"/>
        </w:rPr>
        <w:t>and</w:t>
      </w:r>
      <w:r>
        <w:rPr>
          <w:spacing w:val="-5"/>
          <w:sz w:val="24"/>
        </w:rPr>
        <w:t xml:space="preserve"> </w:t>
      </w:r>
      <w:r>
        <w:rPr>
          <w:sz w:val="24"/>
        </w:rPr>
        <w:t>Time</w:t>
      </w:r>
      <w:r>
        <w:rPr>
          <w:spacing w:val="-5"/>
          <w:sz w:val="24"/>
        </w:rPr>
        <w:t xml:space="preserve"> </w:t>
      </w:r>
      <w:r>
        <w:rPr>
          <w:spacing w:val="-2"/>
          <w:sz w:val="24"/>
        </w:rPr>
        <w:t>efficient.</w:t>
      </w:r>
    </w:p>
    <w:p>
      <w:pPr>
        <w:spacing w:after="0" w:line="240" w:lineRule="auto"/>
        <w:jc w:val="left"/>
        <w:rPr>
          <w:sz w:val="24"/>
        </w:rPr>
        <w:sectPr>
          <w:pgSz w:w="12240" w:h="15840"/>
          <w:pgMar w:top="1480" w:right="340" w:bottom="1200" w:left="680" w:header="0" w:footer="972" w:gutter="0"/>
          <w:cols w:space="720" w:num="1"/>
        </w:sectPr>
      </w:pPr>
    </w:p>
    <w:p>
      <w:pPr>
        <w:pStyle w:val="2"/>
        <w:spacing w:before="57" w:line="244" w:lineRule="auto"/>
        <w:ind w:left="0" w:leftChars="0" w:right="3684" w:firstLine="2881" w:firstLineChars="800"/>
        <w:jc w:val="left"/>
      </w:pPr>
      <w:r>
        <w:t xml:space="preserve"> LITERATURE</w:t>
      </w:r>
      <w:r>
        <w:rPr>
          <w:spacing w:val="-23"/>
        </w:rPr>
        <w:t xml:space="preserve"> </w:t>
      </w:r>
      <w:r>
        <w:t>SURVEY</w:t>
      </w:r>
    </w:p>
    <w:p>
      <w:pPr>
        <w:pStyle w:val="10"/>
        <w:spacing w:before="176"/>
        <w:rPr>
          <w:b/>
          <w:sz w:val="36"/>
        </w:rPr>
      </w:pPr>
    </w:p>
    <w:p>
      <w:pPr>
        <w:pStyle w:val="7"/>
        <w:numPr>
          <w:ilvl w:val="0"/>
          <w:numId w:val="8"/>
        </w:numPr>
        <w:tabs>
          <w:tab w:val="left" w:pos="1137"/>
        </w:tabs>
        <w:spacing w:before="0" w:after="0" w:line="240" w:lineRule="auto"/>
        <w:ind w:left="1137" w:right="0" w:hanging="363"/>
        <w:jc w:val="both"/>
      </w:pPr>
      <w:r>
        <w:rPr>
          <w:rFonts w:hint="default"/>
          <w:lang w:val="en-US"/>
        </w:rPr>
        <w:t xml:space="preserve">Breast </w:t>
      </w:r>
      <w:r>
        <w:rPr>
          <w:rFonts w:hint="default"/>
        </w:rPr>
        <w:t>Cancer Prediction by the Priyanka Gandhi and Prof. ShaliniL</w:t>
      </w:r>
      <w:r>
        <w:rPr>
          <w:rFonts w:hint="default"/>
          <w:lang w:val="en-US"/>
        </w:rPr>
        <w:t>.</w:t>
      </w:r>
    </w:p>
    <w:p>
      <w:pPr>
        <w:pStyle w:val="10"/>
        <w:spacing w:before="21"/>
        <w:rPr>
          <w:b/>
        </w:rPr>
      </w:pPr>
    </w:p>
    <w:p>
      <w:pPr>
        <w:pStyle w:val="10"/>
        <w:spacing w:before="151" w:line="360" w:lineRule="auto"/>
        <w:ind w:firstLine="600" w:firstLineChars="250"/>
      </w:pPr>
      <w:r>
        <w:rPr>
          <w:rFonts w:hint="default"/>
        </w:rPr>
        <w:t xml:space="preserve"> In this paper, ML techniques are explored in order to boost the accuracy of diagnosis.Methods such as CART, Random Forest, K-NearestNeighbours are compared. The dataset used is acquiredfrom UC Irvine Machine Learning Repository. It is foundthat KNN algorithm has much better performance than the other techniques used in comparison. The most accurate model was K-Nearest Neighbour. The classification modelsuch as Random Forest and Boosted Trees showed the similar accuracy. Therefore, the most accurate classier canbe used to detect the tumour so that the cure can be foundin early stage.</w:t>
      </w:r>
    </w:p>
    <w:p>
      <w:pPr>
        <w:pStyle w:val="7"/>
        <w:numPr>
          <w:ilvl w:val="0"/>
          <w:numId w:val="8"/>
        </w:numPr>
        <w:tabs>
          <w:tab w:val="left" w:pos="1137"/>
        </w:tabs>
        <w:spacing w:before="0" w:after="0" w:line="360" w:lineRule="auto"/>
        <w:ind w:left="1137" w:right="0" w:hanging="363"/>
        <w:jc w:val="both"/>
      </w:pPr>
      <w:r>
        <w:rPr>
          <w:rFonts w:hint="default"/>
        </w:rPr>
        <w:t xml:space="preserve"> Breast Cancer Prediction Using Genetic Algorithm </w:t>
      </w:r>
    </w:p>
    <w:p>
      <w:pPr>
        <w:pStyle w:val="10"/>
        <w:spacing w:line="360" w:lineRule="auto"/>
      </w:pPr>
      <w:r>
        <w:rPr>
          <w:rFonts w:hint="default"/>
        </w:rPr>
        <w:t xml:space="preserve">  Breast Cancer Prediction Using Genetic Algorithm Based</w:t>
      </w:r>
      <w:r>
        <w:rPr>
          <w:rFonts w:hint="default"/>
          <w:lang w:val="en-US"/>
        </w:rPr>
        <w:t xml:space="preserve"> </w:t>
      </w:r>
      <w:r>
        <w:rPr>
          <w:rFonts w:hint="default"/>
        </w:rPr>
        <w:t>Ensemble Approach written by Pragya Chauhan and Amit Swami proposed a system where they found that Breastcancer prediction is an open area of research. In this paper dierent machine learning algorithms are used for detection of Breast Cancer Prediction. Decision tree, random forest,support vector machine, neural network, linear model,adabost, naive bayes methods are used for prediction.</w:t>
      </w:r>
    </w:p>
    <w:p>
      <w:pPr>
        <w:pStyle w:val="10"/>
        <w:spacing w:before="13"/>
      </w:pPr>
    </w:p>
    <w:p>
      <w:pPr>
        <w:pStyle w:val="7"/>
        <w:numPr>
          <w:ilvl w:val="0"/>
          <w:numId w:val="8"/>
        </w:numPr>
        <w:tabs>
          <w:tab w:val="left" w:pos="1137"/>
        </w:tabs>
        <w:spacing w:before="0" w:after="0" w:line="360" w:lineRule="auto"/>
        <w:ind w:left="1137" w:right="0" w:hanging="363"/>
        <w:jc w:val="both"/>
      </w:pPr>
      <w:r>
        <w:rPr>
          <w:rFonts w:hint="default"/>
        </w:rPr>
        <w:t>S.Sidhu As investigated the performance of Support Vector Machine</w:t>
      </w:r>
    </w:p>
    <w:p>
      <w:pPr>
        <w:pStyle w:val="10"/>
        <w:spacing w:before="181" w:line="360" w:lineRule="auto"/>
      </w:pPr>
      <w:r>
        <w:rPr>
          <w:rFonts w:hint="default"/>
        </w:rPr>
        <w:t xml:space="preserve"> </w:t>
      </w:r>
      <w:r>
        <w:rPr>
          <w:rFonts w:hint="default"/>
          <w:lang w:val="en-US"/>
        </w:rPr>
        <w:t xml:space="preserve">                </w:t>
      </w:r>
      <w:r>
        <w:rPr>
          <w:rFonts w:hint="default"/>
        </w:rPr>
        <w:t>S.Sidhu As investigated the performance of Support Vector Machine, Artificial Neural Network and Naïve Bayes using the Wisconsin Diagnostic Breast Cancer (WDBC) Dataset by integrating these machine leaning techniques with feature selection/feature extraction methods to obtain the most suitable one. The simulation results showed that SVM-LDA was chosen over all the other methods due to their longer computational time.</w:t>
      </w:r>
    </w:p>
    <w:p>
      <w:pPr>
        <w:spacing w:after="0" w:line="360" w:lineRule="auto"/>
        <w:jc w:val="both"/>
        <w:sectPr>
          <w:pgSz w:w="12240" w:h="15840"/>
          <w:pgMar w:top="1360" w:right="340" w:bottom="1200" w:left="680" w:header="0" w:footer="972" w:gutter="0"/>
          <w:cols w:space="720" w:num="1"/>
        </w:sectPr>
      </w:pPr>
    </w:p>
    <w:p>
      <w:pPr>
        <w:spacing w:before="1"/>
        <w:ind w:left="381" w:right="0" w:firstLine="0"/>
        <w:jc w:val="center"/>
        <w:rPr>
          <w:b/>
          <w:sz w:val="36"/>
        </w:rPr>
      </w:pPr>
      <w:r>
        <w:rPr>
          <w:b/>
          <w:sz w:val="36"/>
        </w:rPr>
        <w:t>SYSTEM</w:t>
      </w:r>
      <w:r>
        <w:rPr>
          <w:b/>
          <w:spacing w:val="-5"/>
          <w:sz w:val="36"/>
        </w:rPr>
        <w:t xml:space="preserve"> </w:t>
      </w:r>
      <w:r>
        <w:rPr>
          <w:b/>
          <w:sz w:val="36"/>
        </w:rPr>
        <w:t>REQUIREMENTS</w:t>
      </w:r>
      <w:r>
        <w:rPr>
          <w:b/>
          <w:spacing w:val="-2"/>
          <w:sz w:val="36"/>
        </w:rPr>
        <w:t xml:space="preserve"> </w:t>
      </w:r>
      <w:r>
        <w:rPr>
          <w:b/>
          <w:sz w:val="36"/>
        </w:rPr>
        <w:t>AND</w:t>
      </w:r>
      <w:r>
        <w:rPr>
          <w:b/>
          <w:spacing w:val="-4"/>
          <w:sz w:val="36"/>
        </w:rPr>
        <w:t xml:space="preserve"> </w:t>
      </w:r>
      <w:r>
        <w:rPr>
          <w:b/>
          <w:spacing w:val="-2"/>
          <w:sz w:val="36"/>
        </w:rPr>
        <w:t>SPECIFICATIONS</w:t>
      </w:r>
    </w:p>
    <w:p>
      <w:pPr>
        <w:pStyle w:val="10"/>
        <w:spacing w:before="7"/>
        <w:rPr>
          <w:b/>
          <w:sz w:val="36"/>
        </w:rPr>
      </w:pPr>
    </w:p>
    <w:p>
      <w:pPr>
        <w:pStyle w:val="4"/>
        <w:numPr>
          <w:numId w:val="0"/>
        </w:numPr>
        <w:tabs>
          <w:tab w:val="left" w:pos="838"/>
        </w:tabs>
        <w:spacing w:before="1" w:after="0" w:line="240" w:lineRule="auto"/>
        <w:ind w:left="440" w:leftChars="0" w:right="0" w:rightChars="0"/>
        <w:jc w:val="left"/>
      </w:pPr>
      <w:r>
        <w:t>GENERAL</w:t>
      </w:r>
      <w:r>
        <w:rPr>
          <w:spacing w:val="-13"/>
        </w:rPr>
        <w:t xml:space="preserve"> </w:t>
      </w:r>
      <w:r>
        <w:t>DESCRIPTION</w:t>
      </w:r>
      <w:r>
        <w:rPr>
          <w:spacing w:val="-11"/>
        </w:rPr>
        <w:t xml:space="preserve"> </w:t>
      </w:r>
      <w:r>
        <w:t>OF</w:t>
      </w:r>
      <w:r>
        <w:rPr>
          <w:spacing w:val="-10"/>
        </w:rPr>
        <w:t xml:space="preserve"> </w:t>
      </w:r>
      <w:r>
        <w:t>THE</w:t>
      </w:r>
      <w:r>
        <w:rPr>
          <w:spacing w:val="-12"/>
        </w:rPr>
        <w:t xml:space="preserve"> </w:t>
      </w:r>
      <w:r>
        <w:rPr>
          <w:spacing w:val="-2"/>
        </w:rPr>
        <w:t>SYSTEM</w:t>
      </w:r>
    </w:p>
    <w:p>
      <w:pPr>
        <w:pStyle w:val="10"/>
        <w:spacing w:before="250" w:line="360" w:lineRule="auto"/>
        <w:ind w:left="419" w:right="521"/>
        <w:jc w:val="both"/>
      </w:pPr>
      <w:r>
        <w:t>A</w:t>
      </w:r>
      <w:r>
        <w:rPr>
          <w:spacing w:val="-3"/>
        </w:rPr>
        <w:t xml:space="preserve"> </w:t>
      </w:r>
      <w:r>
        <w:t>proper</w:t>
      </w:r>
      <w:r>
        <w:rPr>
          <w:spacing w:val="-2"/>
        </w:rPr>
        <w:t xml:space="preserve"> </w:t>
      </w:r>
      <w:r>
        <w:t>and</w:t>
      </w:r>
      <w:r>
        <w:rPr>
          <w:spacing w:val="-3"/>
        </w:rPr>
        <w:t xml:space="preserve"> </w:t>
      </w:r>
      <w:r>
        <w:t>thorough</w:t>
      </w:r>
      <w:r>
        <w:rPr>
          <w:spacing w:val="-3"/>
        </w:rPr>
        <w:t xml:space="preserve"> </w:t>
      </w:r>
      <w:r>
        <w:t>literature</w:t>
      </w:r>
      <w:r>
        <w:rPr>
          <w:spacing w:val="-4"/>
        </w:rPr>
        <w:t xml:space="preserve"> </w:t>
      </w:r>
      <w:r>
        <w:t>survey</w:t>
      </w:r>
      <w:r>
        <w:rPr>
          <w:spacing w:val="-1"/>
        </w:rPr>
        <w:t xml:space="preserve"> </w:t>
      </w:r>
      <w:r>
        <w:t>concludes that</w:t>
      </w:r>
      <w:r>
        <w:rPr>
          <w:spacing w:val="-3"/>
        </w:rPr>
        <w:t xml:space="preserve"> </w:t>
      </w:r>
      <w:r>
        <w:t>there</w:t>
      </w:r>
      <w:r>
        <w:rPr>
          <w:spacing w:val="-2"/>
        </w:rPr>
        <w:t xml:space="preserve"> </w:t>
      </w:r>
      <w:r>
        <w:t>are</w:t>
      </w:r>
      <w:r>
        <w:rPr>
          <w:spacing w:val="-5"/>
        </w:rPr>
        <w:t xml:space="preserve"> </w:t>
      </w:r>
      <w:r>
        <w:t>various</w:t>
      </w:r>
      <w:r>
        <w:rPr>
          <w:spacing w:val="-3"/>
        </w:rPr>
        <w:t xml:space="preserve"> </w:t>
      </w:r>
      <w:r>
        <w:t>methods</w:t>
      </w:r>
      <w:r>
        <w:rPr>
          <w:spacing w:val="-3"/>
        </w:rPr>
        <w:t xml:space="preserve"> </w:t>
      </w:r>
      <w:r>
        <w:t>that</w:t>
      </w:r>
      <w:r>
        <w:rPr>
          <w:spacing w:val="-3"/>
        </w:rPr>
        <w:t xml:space="preserve"> </w:t>
      </w:r>
      <w:r>
        <w:t>can</w:t>
      </w:r>
      <w:r>
        <w:rPr>
          <w:spacing w:val="-3"/>
        </w:rPr>
        <w:t xml:space="preserve"> </w:t>
      </w:r>
      <w:r>
        <w:t>be</w:t>
      </w:r>
      <w:r>
        <w:rPr>
          <w:spacing w:val="-4"/>
        </w:rPr>
        <w:t xml:space="preserve"> </w:t>
      </w:r>
      <w:r>
        <w:t>used</w:t>
      </w:r>
      <w:r>
        <w:rPr>
          <w:spacing w:val="-3"/>
        </w:rPr>
        <w:t xml:space="preserve"> </w:t>
      </w:r>
      <w:r>
        <w:t>to</w:t>
      </w:r>
      <w:r>
        <w:rPr>
          <w:spacing w:val="-1"/>
        </w:rPr>
        <w:t xml:space="preserve"> </w:t>
      </w:r>
      <w:r>
        <w:t xml:space="preserve">detect </w:t>
      </w:r>
      <w:r>
        <w:rPr>
          <w:rFonts w:hint="default"/>
          <w:lang w:val="en-US"/>
        </w:rPr>
        <w:t>Breast  cancer Prediction</w:t>
      </w:r>
      <w:r>
        <w:t>. Some of these approaches are:</w:t>
      </w:r>
    </w:p>
    <w:p>
      <w:pPr>
        <w:pStyle w:val="16"/>
        <w:numPr>
          <w:ilvl w:val="0"/>
          <w:numId w:val="9"/>
        </w:numPr>
        <w:tabs>
          <w:tab w:val="left" w:pos="1138"/>
        </w:tabs>
        <w:spacing w:before="226" w:after="0" w:line="360" w:lineRule="auto"/>
        <w:ind w:left="1138" w:right="0" w:hanging="364"/>
        <w:jc w:val="left"/>
        <w:rPr>
          <w:sz w:val="24"/>
        </w:rPr>
      </w:pPr>
      <w:r>
        <w:rPr>
          <w:sz w:val="24"/>
        </w:rPr>
        <w:t>Artificial</w:t>
      </w:r>
      <w:r>
        <w:rPr>
          <w:spacing w:val="-10"/>
          <w:sz w:val="24"/>
        </w:rPr>
        <w:t xml:space="preserve"> </w:t>
      </w:r>
      <w:r>
        <w:rPr>
          <w:sz w:val="24"/>
        </w:rPr>
        <w:t>Neural</w:t>
      </w:r>
      <w:r>
        <w:rPr>
          <w:spacing w:val="-7"/>
          <w:sz w:val="24"/>
        </w:rPr>
        <w:t xml:space="preserve"> </w:t>
      </w:r>
      <w:r>
        <w:rPr>
          <w:spacing w:val="-2"/>
          <w:sz w:val="24"/>
        </w:rPr>
        <w:t>Network</w:t>
      </w:r>
    </w:p>
    <w:p>
      <w:pPr>
        <w:pStyle w:val="10"/>
        <w:spacing w:before="91" w:line="360" w:lineRule="auto"/>
      </w:pPr>
    </w:p>
    <w:p>
      <w:pPr>
        <w:pStyle w:val="16"/>
        <w:numPr>
          <w:ilvl w:val="0"/>
          <w:numId w:val="9"/>
        </w:numPr>
        <w:tabs>
          <w:tab w:val="left" w:pos="1138"/>
        </w:tabs>
        <w:spacing w:before="1" w:after="0" w:line="360" w:lineRule="auto"/>
        <w:ind w:left="1138" w:right="0" w:hanging="364"/>
        <w:jc w:val="left"/>
        <w:rPr>
          <w:sz w:val="24"/>
        </w:rPr>
      </w:pPr>
      <w:r>
        <w:rPr>
          <w:sz w:val="24"/>
        </w:rPr>
        <w:t>Bayesian</w:t>
      </w:r>
      <w:r>
        <w:rPr>
          <w:spacing w:val="-7"/>
          <w:sz w:val="24"/>
        </w:rPr>
        <w:t xml:space="preserve"> </w:t>
      </w:r>
      <w:r>
        <w:rPr>
          <w:spacing w:val="-2"/>
          <w:sz w:val="24"/>
        </w:rPr>
        <w:t>Network</w:t>
      </w:r>
    </w:p>
    <w:p>
      <w:pPr>
        <w:pStyle w:val="10"/>
        <w:spacing w:before="96" w:line="360" w:lineRule="auto"/>
      </w:pPr>
    </w:p>
    <w:p>
      <w:pPr>
        <w:pStyle w:val="16"/>
        <w:numPr>
          <w:ilvl w:val="0"/>
          <w:numId w:val="9"/>
        </w:numPr>
        <w:tabs>
          <w:tab w:val="left" w:pos="1138"/>
        </w:tabs>
        <w:spacing w:before="0" w:after="0" w:line="360" w:lineRule="auto"/>
        <w:ind w:left="1138" w:right="0" w:hanging="364"/>
        <w:jc w:val="left"/>
        <w:rPr>
          <w:sz w:val="22"/>
        </w:rPr>
      </w:pPr>
      <w:r>
        <w:rPr>
          <w:sz w:val="24"/>
        </w:rPr>
        <w:t>Decision</w:t>
      </w:r>
      <w:r>
        <w:rPr>
          <w:spacing w:val="-3"/>
          <w:sz w:val="24"/>
        </w:rPr>
        <w:t xml:space="preserve"> </w:t>
      </w:r>
      <w:r>
        <w:rPr>
          <w:spacing w:val="-2"/>
          <w:sz w:val="24"/>
        </w:rPr>
        <w:t>Trees</w:t>
      </w:r>
    </w:p>
    <w:p>
      <w:pPr>
        <w:pStyle w:val="10"/>
        <w:spacing w:before="91" w:line="360" w:lineRule="auto"/>
      </w:pPr>
    </w:p>
    <w:p>
      <w:pPr>
        <w:pStyle w:val="16"/>
        <w:numPr>
          <w:ilvl w:val="0"/>
          <w:numId w:val="9"/>
        </w:numPr>
        <w:tabs>
          <w:tab w:val="left" w:pos="1138"/>
        </w:tabs>
        <w:spacing w:before="1" w:after="0" w:line="360" w:lineRule="auto"/>
        <w:ind w:left="1138" w:right="0" w:hanging="364"/>
        <w:jc w:val="left"/>
        <w:rPr>
          <w:sz w:val="24"/>
        </w:rPr>
      </w:pPr>
      <w:r>
        <w:rPr>
          <w:sz w:val="24"/>
        </w:rPr>
        <w:t>Random</w:t>
      </w:r>
      <w:r>
        <w:rPr>
          <w:spacing w:val="-2"/>
          <w:sz w:val="24"/>
        </w:rPr>
        <w:t xml:space="preserve"> </w:t>
      </w:r>
      <w:r>
        <w:rPr>
          <w:sz w:val="24"/>
        </w:rPr>
        <w:t>Forest</w:t>
      </w:r>
      <w:r>
        <w:rPr>
          <w:spacing w:val="-2"/>
          <w:sz w:val="24"/>
        </w:rPr>
        <w:t xml:space="preserve"> </w:t>
      </w:r>
      <w:r>
        <w:rPr>
          <w:spacing w:val="-4"/>
          <w:sz w:val="24"/>
        </w:rPr>
        <w:t>Model</w:t>
      </w:r>
    </w:p>
    <w:p>
      <w:pPr>
        <w:pStyle w:val="16"/>
        <w:numPr>
          <w:ilvl w:val="0"/>
          <w:numId w:val="0"/>
        </w:numPr>
        <w:tabs>
          <w:tab w:val="left" w:pos="1138"/>
        </w:tabs>
        <w:spacing w:before="1" w:after="0" w:line="360" w:lineRule="auto"/>
        <w:ind w:right="0" w:rightChars="0"/>
        <w:jc w:val="left"/>
        <w:rPr>
          <w:sz w:val="24"/>
        </w:rPr>
      </w:pPr>
    </w:p>
    <w:p>
      <w:pPr>
        <w:pStyle w:val="16"/>
        <w:numPr>
          <w:ilvl w:val="0"/>
          <w:numId w:val="9"/>
        </w:numPr>
        <w:tabs>
          <w:tab w:val="left" w:pos="1138"/>
        </w:tabs>
        <w:spacing w:before="1" w:after="0" w:line="360" w:lineRule="auto"/>
        <w:ind w:left="1138" w:right="0" w:hanging="364"/>
        <w:jc w:val="left"/>
        <w:rPr>
          <w:sz w:val="24"/>
        </w:rPr>
      </w:pPr>
      <w:r>
        <w:rPr>
          <w:rFonts w:hint="default"/>
          <w:spacing w:val="-4"/>
          <w:sz w:val="24"/>
          <w:lang w:val="en-US"/>
        </w:rPr>
        <w:t>Supporting Vector Machine</w:t>
      </w:r>
    </w:p>
    <w:p>
      <w:pPr>
        <w:pStyle w:val="10"/>
        <w:spacing w:before="171"/>
      </w:pPr>
    </w:p>
    <w:p>
      <w:pPr>
        <w:pStyle w:val="5"/>
        <w:numPr>
          <w:numId w:val="0"/>
        </w:numPr>
        <w:tabs>
          <w:tab w:val="left" w:pos="419"/>
          <w:tab w:val="left" w:pos="1052"/>
        </w:tabs>
        <w:spacing w:before="0" w:after="0" w:line="550" w:lineRule="atLeast"/>
        <w:ind w:left="414" w:leftChars="0" w:right="5605" w:rightChars="0"/>
        <w:jc w:val="both"/>
      </w:pPr>
      <w:r>
        <w:t>Overview of Functional Requirements Preprocess Data</w:t>
      </w:r>
    </w:p>
    <w:p>
      <w:pPr>
        <w:pStyle w:val="10"/>
        <w:spacing w:before="143" w:line="360" w:lineRule="auto"/>
        <w:ind w:left="419" w:right="518"/>
        <w:jc w:val="both"/>
      </w:pPr>
      <w:r>
        <w:t>Data Preprocessing is a technique that is used to convert the raw data into a clean data set. In other words, whenever the data is gathered from different sources it is collected in raw format which is not feasible for the analysis.</w:t>
      </w:r>
    </w:p>
    <w:p>
      <w:pPr>
        <w:pStyle w:val="10"/>
        <w:spacing w:line="362" w:lineRule="auto"/>
        <w:ind w:left="419" w:right="528"/>
        <w:jc w:val="both"/>
      </w:pPr>
      <w:r>
        <w:t xml:space="preserve">Therefore, certain steps are executed to convert the data into a small clean data set. This technique is performed before the execution of Iterative Analysis. The set of steps is known as Data Preprocessing. It </w:t>
      </w:r>
      <w:r>
        <w:rPr>
          <w:spacing w:val="-2"/>
        </w:rPr>
        <w:t>includes,</w:t>
      </w:r>
    </w:p>
    <w:p>
      <w:pPr>
        <w:pStyle w:val="16"/>
        <w:numPr>
          <w:ilvl w:val="3"/>
          <w:numId w:val="10"/>
        </w:numPr>
        <w:tabs>
          <w:tab w:val="left" w:pos="1720"/>
        </w:tabs>
        <w:spacing w:before="0" w:after="0" w:line="278" w:lineRule="exact"/>
        <w:ind w:left="1720" w:right="0" w:hanging="362"/>
        <w:jc w:val="left"/>
        <w:rPr>
          <w:sz w:val="24"/>
        </w:rPr>
      </w:pPr>
      <w:r>
        <w:rPr>
          <w:sz w:val="24"/>
        </w:rPr>
        <w:t>Data</w:t>
      </w:r>
      <w:r>
        <w:rPr>
          <w:spacing w:val="-5"/>
          <w:sz w:val="24"/>
        </w:rPr>
        <w:t xml:space="preserve"> </w:t>
      </w:r>
      <w:r>
        <w:rPr>
          <w:spacing w:val="-2"/>
          <w:sz w:val="24"/>
        </w:rPr>
        <w:t>Cleaning</w:t>
      </w:r>
    </w:p>
    <w:p>
      <w:pPr>
        <w:pStyle w:val="16"/>
        <w:numPr>
          <w:ilvl w:val="3"/>
          <w:numId w:val="10"/>
        </w:numPr>
        <w:tabs>
          <w:tab w:val="left" w:pos="1720"/>
        </w:tabs>
        <w:spacing w:before="143" w:after="0" w:line="240" w:lineRule="auto"/>
        <w:ind w:left="1720" w:right="0" w:hanging="362"/>
        <w:jc w:val="left"/>
        <w:rPr>
          <w:sz w:val="24"/>
        </w:rPr>
      </w:pPr>
      <w:r>
        <w:rPr>
          <w:sz w:val="24"/>
        </w:rPr>
        <w:t>Data</w:t>
      </w:r>
      <w:r>
        <w:rPr>
          <w:spacing w:val="-12"/>
          <w:sz w:val="24"/>
        </w:rPr>
        <w:t xml:space="preserve"> </w:t>
      </w:r>
      <w:r>
        <w:rPr>
          <w:spacing w:val="-2"/>
          <w:sz w:val="24"/>
        </w:rPr>
        <w:t>Integration</w:t>
      </w:r>
    </w:p>
    <w:p>
      <w:pPr>
        <w:pStyle w:val="16"/>
        <w:numPr>
          <w:ilvl w:val="3"/>
          <w:numId w:val="10"/>
        </w:numPr>
        <w:tabs>
          <w:tab w:val="left" w:pos="1720"/>
        </w:tabs>
        <w:spacing w:before="138" w:after="0" w:line="240" w:lineRule="auto"/>
        <w:ind w:left="1720" w:right="0" w:hanging="362"/>
        <w:jc w:val="left"/>
        <w:rPr>
          <w:sz w:val="24"/>
        </w:rPr>
      </w:pPr>
      <w:r>
        <w:rPr>
          <w:sz w:val="24"/>
        </w:rPr>
        <w:t>Data</w:t>
      </w:r>
      <w:r>
        <w:rPr>
          <w:spacing w:val="-15"/>
          <w:sz w:val="24"/>
        </w:rPr>
        <w:t xml:space="preserve"> </w:t>
      </w:r>
      <w:r>
        <w:rPr>
          <w:spacing w:val="-2"/>
          <w:sz w:val="24"/>
        </w:rPr>
        <w:t>Transformation</w:t>
      </w:r>
    </w:p>
    <w:p>
      <w:pPr>
        <w:pStyle w:val="16"/>
        <w:numPr>
          <w:ilvl w:val="3"/>
          <w:numId w:val="10"/>
        </w:numPr>
        <w:tabs>
          <w:tab w:val="left" w:pos="1720"/>
        </w:tabs>
        <w:spacing w:before="138" w:after="0" w:line="240" w:lineRule="auto"/>
        <w:ind w:left="1720" w:right="0" w:hanging="362"/>
        <w:jc w:val="left"/>
        <w:rPr>
          <w:sz w:val="24"/>
        </w:rPr>
      </w:pPr>
      <w:r>
        <w:rPr>
          <w:sz w:val="24"/>
        </w:rPr>
        <w:t>Data</w:t>
      </w:r>
      <w:r>
        <w:rPr>
          <w:spacing w:val="-10"/>
          <w:sz w:val="24"/>
        </w:rPr>
        <w:t xml:space="preserve"> </w:t>
      </w:r>
      <w:r>
        <w:rPr>
          <w:spacing w:val="-2"/>
          <w:sz w:val="24"/>
        </w:rPr>
        <w:t>Reduction</w:t>
      </w:r>
    </w:p>
    <w:p>
      <w:pPr>
        <w:pStyle w:val="10"/>
      </w:pPr>
    </w:p>
    <w:p>
      <w:pPr>
        <w:pStyle w:val="10"/>
        <w:spacing w:before="120"/>
      </w:pPr>
    </w:p>
    <w:p>
      <w:pPr>
        <w:pStyle w:val="5"/>
        <w:ind w:firstLine="0"/>
        <w:jc w:val="both"/>
      </w:pPr>
      <w:r>
        <w:t>Train</w:t>
      </w:r>
      <w:r>
        <w:rPr>
          <w:spacing w:val="-8"/>
        </w:rPr>
        <w:t xml:space="preserve"> </w:t>
      </w:r>
      <w:r>
        <w:t>and</w:t>
      </w:r>
      <w:r>
        <w:rPr>
          <w:spacing w:val="-10"/>
        </w:rPr>
        <w:t xml:space="preserve"> </w:t>
      </w:r>
      <w:r>
        <w:t>Test</w:t>
      </w:r>
      <w:r>
        <w:rPr>
          <w:spacing w:val="-8"/>
        </w:rPr>
        <w:t xml:space="preserve"> </w:t>
      </w:r>
      <w:r>
        <w:t>Data</w:t>
      </w:r>
      <w:r>
        <w:rPr>
          <w:spacing w:val="-9"/>
        </w:rPr>
        <w:t xml:space="preserve"> </w:t>
      </w:r>
      <w:r>
        <w:rPr>
          <w:spacing w:val="-2"/>
        </w:rPr>
        <w:t>Creation</w:t>
      </w:r>
    </w:p>
    <w:p>
      <w:pPr>
        <w:pStyle w:val="10"/>
        <w:spacing w:before="142" w:line="360" w:lineRule="auto"/>
        <w:ind w:left="419" w:right="516"/>
        <w:jc w:val="both"/>
      </w:pPr>
      <w:r>
        <w:t>The</w:t>
      </w:r>
      <w:r>
        <w:rPr>
          <w:spacing w:val="-11"/>
        </w:rPr>
        <w:t xml:space="preserve"> </w:t>
      </w:r>
      <w:r>
        <w:t>data</w:t>
      </w:r>
      <w:r>
        <w:rPr>
          <w:spacing w:val="-8"/>
        </w:rPr>
        <w:t xml:space="preserve"> </w:t>
      </w:r>
      <w:r>
        <w:t>we</w:t>
      </w:r>
      <w:r>
        <w:rPr>
          <w:spacing w:val="-9"/>
        </w:rPr>
        <w:t xml:space="preserve"> </w:t>
      </w:r>
      <w:r>
        <w:t>use</w:t>
      </w:r>
      <w:r>
        <w:rPr>
          <w:spacing w:val="-10"/>
        </w:rPr>
        <w:t xml:space="preserve"> </w:t>
      </w:r>
      <w:r>
        <w:t>is</w:t>
      </w:r>
      <w:r>
        <w:rPr>
          <w:spacing w:val="-7"/>
        </w:rPr>
        <w:t xml:space="preserve"> </w:t>
      </w:r>
      <w:r>
        <w:t>usually</w:t>
      </w:r>
      <w:r>
        <w:rPr>
          <w:spacing w:val="-10"/>
        </w:rPr>
        <w:t xml:space="preserve"> </w:t>
      </w:r>
      <w:r>
        <w:t>split</w:t>
      </w:r>
      <w:r>
        <w:rPr>
          <w:spacing w:val="-9"/>
        </w:rPr>
        <w:t xml:space="preserve"> </w:t>
      </w:r>
      <w:r>
        <w:t>into</w:t>
      </w:r>
      <w:r>
        <w:rPr>
          <w:spacing w:val="-10"/>
        </w:rPr>
        <w:t xml:space="preserve"> </w:t>
      </w:r>
      <w:r>
        <w:t>training</w:t>
      </w:r>
      <w:r>
        <w:rPr>
          <w:spacing w:val="-10"/>
        </w:rPr>
        <w:t xml:space="preserve"> </w:t>
      </w:r>
      <w:r>
        <w:t>data</w:t>
      </w:r>
      <w:r>
        <w:rPr>
          <w:spacing w:val="-8"/>
        </w:rPr>
        <w:t xml:space="preserve"> </w:t>
      </w:r>
      <w:r>
        <w:t>and</w:t>
      </w:r>
      <w:r>
        <w:rPr>
          <w:spacing w:val="-10"/>
        </w:rPr>
        <w:t xml:space="preserve"> </w:t>
      </w:r>
      <w:r>
        <w:t>test</w:t>
      </w:r>
      <w:r>
        <w:rPr>
          <w:spacing w:val="-9"/>
        </w:rPr>
        <w:t xml:space="preserve"> </w:t>
      </w:r>
      <w:r>
        <w:t>data.</w:t>
      </w:r>
      <w:r>
        <w:rPr>
          <w:spacing w:val="-8"/>
        </w:rPr>
        <w:t xml:space="preserve"> </w:t>
      </w:r>
      <w:r>
        <w:t>The</w:t>
      </w:r>
      <w:r>
        <w:rPr>
          <w:spacing w:val="-11"/>
        </w:rPr>
        <w:t xml:space="preserve"> </w:t>
      </w:r>
      <w:r>
        <w:t>training</w:t>
      </w:r>
      <w:r>
        <w:rPr>
          <w:spacing w:val="-7"/>
        </w:rPr>
        <w:t xml:space="preserve"> </w:t>
      </w:r>
      <w:r>
        <w:t>set</w:t>
      </w:r>
      <w:r>
        <w:rPr>
          <w:spacing w:val="-9"/>
        </w:rPr>
        <w:t xml:space="preserve"> </w:t>
      </w:r>
      <w:r>
        <w:t>contains</w:t>
      </w:r>
      <w:r>
        <w:rPr>
          <w:spacing w:val="-7"/>
        </w:rPr>
        <w:t xml:space="preserve"> </w:t>
      </w:r>
      <w:r>
        <w:t>a</w:t>
      </w:r>
      <w:r>
        <w:rPr>
          <w:spacing w:val="-11"/>
        </w:rPr>
        <w:t xml:space="preserve"> </w:t>
      </w:r>
      <w:r>
        <w:t>known</w:t>
      </w:r>
      <w:r>
        <w:rPr>
          <w:spacing w:val="-10"/>
        </w:rPr>
        <w:t xml:space="preserve"> </w:t>
      </w:r>
      <w:r>
        <w:t>output</w:t>
      </w:r>
      <w:r>
        <w:rPr>
          <w:spacing w:val="-3"/>
        </w:rPr>
        <w:t xml:space="preserve"> </w:t>
      </w:r>
      <w:r>
        <w:t>and the</w:t>
      </w:r>
      <w:r>
        <w:rPr>
          <w:spacing w:val="-15"/>
        </w:rPr>
        <w:t xml:space="preserve"> </w:t>
      </w:r>
      <w:r>
        <w:t>model</w:t>
      </w:r>
      <w:r>
        <w:rPr>
          <w:spacing w:val="-14"/>
        </w:rPr>
        <w:t xml:space="preserve"> </w:t>
      </w:r>
      <w:r>
        <w:t>learns</w:t>
      </w:r>
      <w:r>
        <w:rPr>
          <w:spacing w:val="-15"/>
        </w:rPr>
        <w:t xml:space="preserve"> </w:t>
      </w:r>
      <w:r>
        <w:t>on</w:t>
      </w:r>
      <w:r>
        <w:rPr>
          <w:spacing w:val="-14"/>
        </w:rPr>
        <w:t xml:space="preserve"> </w:t>
      </w:r>
      <w:r>
        <w:t>this</w:t>
      </w:r>
      <w:r>
        <w:rPr>
          <w:spacing w:val="-14"/>
        </w:rPr>
        <w:t xml:space="preserve"> </w:t>
      </w:r>
      <w:r>
        <w:t>data</w:t>
      </w:r>
      <w:r>
        <w:rPr>
          <w:spacing w:val="-15"/>
        </w:rPr>
        <w:t xml:space="preserve"> </w:t>
      </w:r>
      <w:r>
        <w:t>in</w:t>
      </w:r>
      <w:r>
        <w:rPr>
          <w:spacing w:val="-14"/>
        </w:rPr>
        <w:t xml:space="preserve"> </w:t>
      </w:r>
      <w:r>
        <w:t>order</w:t>
      </w:r>
      <w:r>
        <w:rPr>
          <w:spacing w:val="-15"/>
        </w:rPr>
        <w:t xml:space="preserve"> </w:t>
      </w:r>
      <w:r>
        <w:t>to</w:t>
      </w:r>
      <w:r>
        <w:rPr>
          <w:spacing w:val="-14"/>
        </w:rPr>
        <w:t xml:space="preserve"> </w:t>
      </w:r>
      <w:r>
        <w:t>be</w:t>
      </w:r>
      <w:r>
        <w:rPr>
          <w:spacing w:val="-15"/>
        </w:rPr>
        <w:t xml:space="preserve"> </w:t>
      </w:r>
      <w:r>
        <w:t>generalized</w:t>
      </w:r>
      <w:r>
        <w:rPr>
          <w:spacing w:val="-14"/>
        </w:rPr>
        <w:t xml:space="preserve"> </w:t>
      </w:r>
      <w:r>
        <w:t>to</w:t>
      </w:r>
      <w:r>
        <w:rPr>
          <w:spacing w:val="-14"/>
        </w:rPr>
        <w:t xml:space="preserve"> </w:t>
      </w:r>
      <w:r>
        <w:t>other</w:t>
      </w:r>
      <w:r>
        <w:rPr>
          <w:spacing w:val="-15"/>
        </w:rPr>
        <w:t xml:space="preserve"> </w:t>
      </w:r>
      <w:r>
        <w:t>data</w:t>
      </w:r>
      <w:r>
        <w:rPr>
          <w:spacing w:val="-11"/>
        </w:rPr>
        <w:t xml:space="preserve"> </w:t>
      </w:r>
      <w:r>
        <w:t>later.</w:t>
      </w:r>
      <w:r>
        <w:rPr>
          <w:spacing w:val="-14"/>
        </w:rPr>
        <w:t xml:space="preserve"> </w:t>
      </w:r>
      <w:r>
        <w:t>We</w:t>
      </w:r>
      <w:r>
        <w:rPr>
          <w:spacing w:val="-15"/>
        </w:rPr>
        <w:t xml:space="preserve"> </w:t>
      </w:r>
      <w:r>
        <w:t>have</w:t>
      </w:r>
      <w:r>
        <w:rPr>
          <w:spacing w:val="-15"/>
        </w:rPr>
        <w:t xml:space="preserve"> </w:t>
      </w:r>
      <w:r>
        <w:t>the</w:t>
      </w:r>
      <w:r>
        <w:rPr>
          <w:spacing w:val="-15"/>
        </w:rPr>
        <w:t xml:space="preserve"> </w:t>
      </w:r>
      <w:r>
        <w:t>test</w:t>
      </w:r>
      <w:r>
        <w:rPr>
          <w:spacing w:val="-14"/>
        </w:rPr>
        <w:t xml:space="preserve"> </w:t>
      </w:r>
      <w:r>
        <w:t>dataset</w:t>
      </w:r>
      <w:r>
        <w:rPr>
          <w:spacing w:val="-10"/>
        </w:rPr>
        <w:t xml:space="preserve"> </w:t>
      </w:r>
      <w:r>
        <w:t>(or</w:t>
      </w:r>
      <w:r>
        <w:rPr>
          <w:spacing w:val="-15"/>
        </w:rPr>
        <w:t xml:space="preserve"> </w:t>
      </w:r>
      <w:r>
        <w:t>subset) in order to test our model’s prediction on this subset.</w:t>
      </w:r>
    </w:p>
    <w:p>
      <w:pPr>
        <w:pStyle w:val="10"/>
        <w:spacing w:before="1"/>
        <w:rPr>
          <w:sz w:val="16"/>
        </w:rPr>
      </w:pPr>
      <w:r>
        <w:drawing>
          <wp:anchor distT="0" distB="0" distL="0" distR="0" simplePos="0" relativeHeight="251662336" behindDoc="1" locked="0" layoutInCell="1" allowOverlap="1">
            <wp:simplePos x="0" y="0"/>
            <wp:positionH relativeFrom="page">
              <wp:posOffset>2613025</wp:posOffset>
            </wp:positionH>
            <wp:positionV relativeFrom="paragraph">
              <wp:posOffset>132715</wp:posOffset>
            </wp:positionV>
            <wp:extent cx="3124200" cy="1731010"/>
            <wp:effectExtent l="0" t="0" r="0" b="0"/>
            <wp:wrapTopAndBottom/>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5" cstate="print"/>
                    <a:stretch>
                      <a:fillRect/>
                    </a:stretch>
                  </pic:blipFill>
                  <pic:spPr>
                    <a:xfrm>
                      <a:off x="0" y="0"/>
                      <a:ext cx="3124100" cy="1730882"/>
                    </a:xfrm>
                    <a:prstGeom prst="rect">
                      <a:avLst/>
                    </a:prstGeom>
                  </pic:spPr>
                </pic:pic>
              </a:graphicData>
            </a:graphic>
          </wp:anchor>
        </w:drawing>
      </w:r>
    </w:p>
    <w:p>
      <w:pPr>
        <w:spacing w:before="108"/>
        <w:ind w:left="1" w:right="0" w:firstLine="0"/>
        <w:jc w:val="center"/>
        <w:rPr>
          <w:i/>
          <w:sz w:val="22"/>
        </w:rPr>
      </w:pPr>
      <w:r>
        <w:rPr>
          <w:i/>
          <w:sz w:val="22"/>
        </w:rPr>
        <w:t>Fig</w:t>
      </w:r>
      <w:r>
        <w:rPr>
          <w:i/>
          <w:spacing w:val="-2"/>
          <w:sz w:val="22"/>
        </w:rPr>
        <w:t xml:space="preserve"> </w:t>
      </w:r>
      <w:r>
        <w:rPr>
          <w:i/>
          <w:sz w:val="22"/>
        </w:rPr>
        <w:t>3.1</w:t>
      </w:r>
      <w:r>
        <w:rPr>
          <w:i/>
          <w:spacing w:val="-1"/>
          <w:sz w:val="22"/>
        </w:rPr>
        <w:t xml:space="preserve"> </w:t>
      </w:r>
      <w:r>
        <w:rPr>
          <w:i/>
          <w:sz w:val="22"/>
        </w:rPr>
        <w:t>Training</w:t>
      </w:r>
      <w:r>
        <w:rPr>
          <w:i/>
          <w:spacing w:val="-5"/>
          <w:sz w:val="22"/>
        </w:rPr>
        <w:t xml:space="preserve"> </w:t>
      </w:r>
      <w:r>
        <w:rPr>
          <w:i/>
          <w:sz w:val="22"/>
        </w:rPr>
        <w:t>and</w:t>
      </w:r>
      <w:r>
        <w:rPr>
          <w:i/>
          <w:spacing w:val="-1"/>
          <w:sz w:val="22"/>
        </w:rPr>
        <w:t xml:space="preserve"> </w:t>
      </w:r>
      <w:r>
        <w:rPr>
          <w:i/>
          <w:sz w:val="22"/>
        </w:rPr>
        <w:t>Test</w:t>
      </w:r>
      <w:r>
        <w:rPr>
          <w:i/>
          <w:spacing w:val="-2"/>
          <w:sz w:val="22"/>
        </w:rPr>
        <w:t xml:space="preserve"> Dataset</w:t>
      </w:r>
    </w:p>
    <w:p>
      <w:pPr>
        <w:pStyle w:val="10"/>
        <w:rPr>
          <w:i/>
          <w:sz w:val="22"/>
        </w:rPr>
      </w:pPr>
    </w:p>
    <w:p>
      <w:pPr>
        <w:pStyle w:val="10"/>
        <w:rPr>
          <w:i/>
          <w:sz w:val="22"/>
        </w:rPr>
      </w:pPr>
    </w:p>
    <w:p>
      <w:pPr>
        <w:pStyle w:val="10"/>
        <w:spacing w:before="38"/>
        <w:rPr>
          <w:i/>
          <w:sz w:val="22"/>
        </w:rPr>
      </w:pPr>
    </w:p>
    <w:p>
      <w:pPr>
        <w:pStyle w:val="5"/>
        <w:ind w:firstLine="0"/>
        <w:jc w:val="both"/>
      </w:pPr>
      <w:r>
        <w:t>Model</w:t>
      </w:r>
      <w:r>
        <w:rPr>
          <w:spacing w:val="-8"/>
        </w:rPr>
        <w:t xml:space="preserve"> </w:t>
      </w:r>
      <w:r>
        <w:rPr>
          <w:spacing w:val="-2"/>
        </w:rPr>
        <w:t>Creation</w:t>
      </w:r>
    </w:p>
    <w:p>
      <w:pPr>
        <w:pStyle w:val="10"/>
        <w:spacing w:before="145" w:line="360" w:lineRule="auto"/>
        <w:ind w:left="419" w:right="520"/>
        <w:jc w:val="both"/>
      </w:pPr>
      <w:r>
        <w:t>The process of training an ML model involves providing an ML algorithm (that is, the learning algorithm) with</w:t>
      </w:r>
      <w:r>
        <w:rPr>
          <w:spacing w:val="-15"/>
        </w:rPr>
        <w:t xml:space="preserve"> </w:t>
      </w:r>
      <w:r>
        <w:t>training</w:t>
      </w:r>
      <w:r>
        <w:rPr>
          <w:spacing w:val="-15"/>
        </w:rPr>
        <w:t xml:space="preserve"> </w:t>
      </w:r>
      <w:r>
        <w:t>data</w:t>
      </w:r>
      <w:r>
        <w:rPr>
          <w:spacing w:val="-15"/>
        </w:rPr>
        <w:t xml:space="preserve"> </w:t>
      </w:r>
      <w:r>
        <w:t>to</w:t>
      </w:r>
      <w:r>
        <w:rPr>
          <w:spacing w:val="-15"/>
        </w:rPr>
        <w:t xml:space="preserve"> </w:t>
      </w:r>
      <w:r>
        <w:t>learn</w:t>
      </w:r>
      <w:r>
        <w:rPr>
          <w:spacing w:val="-15"/>
        </w:rPr>
        <w:t xml:space="preserve"> </w:t>
      </w:r>
      <w:r>
        <w:t>from.</w:t>
      </w:r>
      <w:r>
        <w:rPr>
          <w:spacing w:val="-15"/>
        </w:rPr>
        <w:t xml:space="preserve"> </w:t>
      </w:r>
      <w:r>
        <w:t>The</w:t>
      </w:r>
      <w:r>
        <w:rPr>
          <w:spacing w:val="-15"/>
        </w:rPr>
        <w:t xml:space="preserve"> </w:t>
      </w:r>
      <w:r>
        <w:t>term</w:t>
      </w:r>
      <w:r>
        <w:rPr>
          <w:spacing w:val="-15"/>
        </w:rPr>
        <w:t xml:space="preserve"> </w:t>
      </w:r>
      <w:r>
        <w:t>ML</w:t>
      </w:r>
      <w:r>
        <w:rPr>
          <w:spacing w:val="-15"/>
        </w:rPr>
        <w:t xml:space="preserve"> </w:t>
      </w:r>
      <w:r>
        <w:t>model</w:t>
      </w:r>
      <w:r>
        <w:rPr>
          <w:spacing w:val="-15"/>
        </w:rPr>
        <w:t xml:space="preserve"> </w:t>
      </w:r>
      <w:r>
        <w:t>refers</w:t>
      </w:r>
      <w:r>
        <w:rPr>
          <w:spacing w:val="-15"/>
        </w:rPr>
        <w:t xml:space="preserve"> </w:t>
      </w:r>
      <w:r>
        <w:t>to</w:t>
      </w:r>
      <w:r>
        <w:rPr>
          <w:spacing w:val="-15"/>
        </w:rPr>
        <w:t xml:space="preserve"> </w:t>
      </w:r>
      <w:r>
        <w:t>the</w:t>
      </w:r>
      <w:r>
        <w:rPr>
          <w:spacing w:val="-15"/>
        </w:rPr>
        <w:t xml:space="preserve"> </w:t>
      </w:r>
      <w:r>
        <w:t>model</w:t>
      </w:r>
      <w:r>
        <w:rPr>
          <w:spacing w:val="-15"/>
        </w:rPr>
        <w:t xml:space="preserve"> </w:t>
      </w:r>
      <w:r>
        <w:t>artifact</w:t>
      </w:r>
      <w:r>
        <w:rPr>
          <w:spacing w:val="-15"/>
        </w:rPr>
        <w:t xml:space="preserve"> </w:t>
      </w:r>
      <w:r>
        <w:t>that</w:t>
      </w:r>
      <w:r>
        <w:rPr>
          <w:spacing w:val="-14"/>
        </w:rPr>
        <w:t xml:space="preserve"> </w:t>
      </w:r>
      <w:r>
        <w:t>is</w:t>
      </w:r>
      <w:r>
        <w:rPr>
          <w:spacing w:val="-15"/>
        </w:rPr>
        <w:t xml:space="preserve"> </w:t>
      </w:r>
      <w:r>
        <w:t>created</w:t>
      </w:r>
      <w:r>
        <w:rPr>
          <w:spacing w:val="-15"/>
        </w:rPr>
        <w:t xml:space="preserve"> </w:t>
      </w:r>
      <w:r>
        <w:t>by</w:t>
      </w:r>
      <w:r>
        <w:rPr>
          <w:spacing w:val="-14"/>
        </w:rPr>
        <w:t xml:space="preserve"> </w:t>
      </w:r>
      <w:r>
        <w:t>the</w:t>
      </w:r>
      <w:r>
        <w:rPr>
          <w:spacing w:val="-14"/>
        </w:rPr>
        <w:t xml:space="preserve"> </w:t>
      </w:r>
      <w:r>
        <w:t xml:space="preserve">training </w:t>
      </w:r>
      <w:r>
        <w:rPr>
          <w:spacing w:val="-2"/>
        </w:rPr>
        <w:t>process.</w:t>
      </w:r>
    </w:p>
    <w:p>
      <w:pPr>
        <w:pStyle w:val="10"/>
        <w:spacing w:line="360" w:lineRule="auto"/>
        <w:ind w:left="419" w:right="522"/>
        <w:jc w:val="both"/>
      </w:pPr>
      <w:r>
        <w:t>The</w:t>
      </w:r>
      <w:r>
        <w:rPr>
          <w:spacing w:val="-15"/>
        </w:rPr>
        <w:t xml:space="preserve"> </w:t>
      </w:r>
      <w:r>
        <w:t>training</w:t>
      </w:r>
      <w:r>
        <w:rPr>
          <w:spacing w:val="-15"/>
        </w:rPr>
        <w:t xml:space="preserve"> </w:t>
      </w:r>
      <w:r>
        <w:t>data</w:t>
      </w:r>
      <w:r>
        <w:rPr>
          <w:spacing w:val="-15"/>
        </w:rPr>
        <w:t xml:space="preserve"> </w:t>
      </w:r>
      <w:r>
        <w:t>must</w:t>
      </w:r>
      <w:r>
        <w:rPr>
          <w:spacing w:val="-14"/>
        </w:rPr>
        <w:t xml:space="preserve"> </w:t>
      </w:r>
      <w:r>
        <w:t>contain</w:t>
      </w:r>
      <w:r>
        <w:rPr>
          <w:spacing w:val="-14"/>
        </w:rPr>
        <w:t xml:space="preserve"> </w:t>
      </w:r>
      <w:r>
        <w:t>the</w:t>
      </w:r>
      <w:r>
        <w:rPr>
          <w:spacing w:val="-15"/>
        </w:rPr>
        <w:t xml:space="preserve"> </w:t>
      </w:r>
      <w:r>
        <w:t>correct</w:t>
      </w:r>
      <w:r>
        <w:rPr>
          <w:spacing w:val="-14"/>
        </w:rPr>
        <w:t xml:space="preserve"> </w:t>
      </w:r>
      <w:r>
        <w:t>answer,</w:t>
      </w:r>
      <w:r>
        <w:rPr>
          <w:spacing w:val="-13"/>
        </w:rPr>
        <w:t xml:space="preserve"> </w:t>
      </w:r>
      <w:r>
        <w:t>which</w:t>
      </w:r>
      <w:r>
        <w:rPr>
          <w:spacing w:val="-14"/>
        </w:rPr>
        <w:t xml:space="preserve"> </w:t>
      </w:r>
      <w:r>
        <w:t>is</w:t>
      </w:r>
      <w:r>
        <w:rPr>
          <w:spacing w:val="-14"/>
        </w:rPr>
        <w:t xml:space="preserve"> </w:t>
      </w:r>
      <w:r>
        <w:t>known</w:t>
      </w:r>
      <w:r>
        <w:rPr>
          <w:spacing w:val="-15"/>
        </w:rPr>
        <w:t xml:space="preserve"> </w:t>
      </w:r>
      <w:r>
        <w:t>as</w:t>
      </w:r>
      <w:r>
        <w:rPr>
          <w:spacing w:val="-14"/>
        </w:rPr>
        <w:t xml:space="preserve"> </w:t>
      </w:r>
      <w:r>
        <w:t>a</w:t>
      </w:r>
      <w:r>
        <w:rPr>
          <w:spacing w:val="-15"/>
        </w:rPr>
        <w:t xml:space="preserve"> </w:t>
      </w:r>
      <w:r>
        <w:t>target</w:t>
      </w:r>
      <w:r>
        <w:rPr>
          <w:spacing w:val="-14"/>
        </w:rPr>
        <w:t xml:space="preserve"> </w:t>
      </w:r>
      <w:r>
        <w:t>or</w:t>
      </w:r>
      <w:r>
        <w:rPr>
          <w:spacing w:val="-15"/>
        </w:rPr>
        <w:t xml:space="preserve"> </w:t>
      </w:r>
      <w:r>
        <w:t>target</w:t>
      </w:r>
      <w:r>
        <w:rPr>
          <w:spacing w:val="-14"/>
        </w:rPr>
        <w:t xml:space="preserve"> </w:t>
      </w:r>
      <w:r>
        <w:t>attribute.</w:t>
      </w:r>
      <w:r>
        <w:rPr>
          <w:spacing w:val="-14"/>
        </w:rPr>
        <w:t xml:space="preserve"> </w:t>
      </w:r>
      <w:r>
        <w:t>The</w:t>
      </w:r>
      <w:r>
        <w:rPr>
          <w:spacing w:val="-15"/>
        </w:rPr>
        <w:t xml:space="preserve"> </w:t>
      </w:r>
      <w:r>
        <w:t>learning algorithm finds patterns in the training data that map the input data attributes to the target (the answer that you want to predict), and it outputs an ML model that captures these patterns.</w:t>
      </w:r>
    </w:p>
    <w:p>
      <w:pPr>
        <w:pStyle w:val="10"/>
        <w:spacing w:line="360" w:lineRule="auto"/>
        <w:ind w:left="419" w:right="510"/>
        <w:jc w:val="both"/>
      </w:pPr>
      <w:r>
        <w:t>You</w:t>
      </w:r>
      <w:r>
        <w:rPr>
          <w:spacing w:val="-15"/>
        </w:rPr>
        <w:t xml:space="preserve"> </w:t>
      </w:r>
      <w:r>
        <w:t>can</w:t>
      </w:r>
      <w:r>
        <w:rPr>
          <w:spacing w:val="-15"/>
        </w:rPr>
        <w:t xml:space="preserve"> </w:t>
      </w:r>
      <w:r>
        <w:t>use</w:t>
      </w:r>
      <w:r>
        <w:rPr>
          <w:spacing w:val="-15"/>
        </w:rPr>
        <w:t xml:space="preserve"> </w:t>
      </w:r>
      <w:r>
        <w:t>the</w:t>
      </w:r>
      <w:r>
        <w:rPr>
          <w:spacing w:val="-15"/>
        </w:rPr>
        <w:t xml:space="preserve"> </w:t>
      </w:r>
      <w:r>
        <w:t>ML</w:t>
      </w:r>
      <w:r>
        <w:rPr>
          <w:spacing w:val="-15"/>
        </w:rPr>
        <w:t xml:space="preserve"> </w:t>
      </w:r>
      <w:r>
        <w:t>model</w:t>
      </w:r>
      <w:r>
        <w:rPr>
          <w:spacing w:val="-15"/>
        </w:rPr>
        <w:t xml:space="preserve"> </w:t>
      </w:r>
      <w:r>
        <w:t>to</w:t>
      </w:r>
      <w:r>
        <w:rPr>
          <w:spacing w:val="-15"/>
        </w:rPr>
        <w:t xml:space="preserve"> </w:t>
      </w:r>
      <w:r>
        <w:t>get</w:t>
      </w:r>
      <w:r>
        <w:rPr>
          <w:spacing w:val="-15"/>
        </w:rPr>
        <w:t xml:space="preserve"> </w:t>
      </w:r>
      <w:r>
        <w:t>predictions</w:t>
      </w:r>
      <w:r>
        <w:rPr>
          <w:spacing w:val="-15"/>
        </w:rPr>
        <w:t xml:space="preserve"> </w:t>
      </w:r>
      <w:r>
        <w:t>on</w:t>
      </w:r>
      <w:r>
        <w:rPr>
          <w:spacing w:val="-15"/>
        </w:rPr>
        <w:t xml:space="preserve"> </w:t>
      </w:r>
      <w:r>
        <w:t>new</w:t>
      </w:r>
      <w:r>
        <w:rPr>
          <w:spacing w:val="-15"/>
        </w:rPr>
        <w:t xml:space="preserve"> </w:t>
      </w:r>
      <w:r>
        <w:t>data</w:t>
      </w:r>
      <w:r>
        <w:rPr>
          <w:spacing w:val="-15"/>
        </w:rPr>
        <w:t xml:space="preserve"> </w:t>
      </w:r>
      <w:r>
        <w:t>for</w:t>
      </w:r>
      <w:r>
        <w:rPr>
          <w:spacing w:val="-15"/>
        </w:rPr>
        <w:t xml:space="preserve"> </w:t>
      </w:r>
      <w:r>
        <w:t>which</w:t>
      </w:r>
      <w:r>
        <w:rPr>
          <w:spacing w:val="-15"/>
        </w:rPr>
        <w:t xml:space="preserve"> </w:t>
      </w:r>
      <w:r>
        <w:t>you</w:t>
      </w:r>
      <w:r>
        <w:rPr>
          <w:spacing w:val="-15"/>
        </w:rPr>
        <w:t xml:space="preserve"> </w:t>
      </w:r>
      <w:r>
        <w:t>do</w:t>
      </w:r>
      <w:r>
        <w:rPr>
          <w:spacing w:val="-15"/>
        </w:rPr>
        <w:t xml:space="preserve"> </w:t>
      </w:r>
      <w:r>
        <w:t>not</w:t>
      </w:r>
      <w:r>
        <w:rPr>
          <w:spacing w:val="-15"/>
        </w:rPr>
        <w:t xml:space="preserve"> </w:t>
      </w:r>
      <w:r>
        <w:t>know</w:t>
      </w:r>
      <w:r>
        <w:rPr>
          <w:spacing w:val="-15"/>
        </w:rPr>
        <w:t xml:space="preserve"> </w:t>
      </w:r>
      <w:r>
        <w:t>the</w:t>
      </w:r>
      <w:r>
        <w:rPr>
          <w:spacing w:val="-15"/>
        </w:rPr>
        <w:t xml:space="preserve"> </w:t>
      </w:r>
      <w:r>
        <w:t>target.</w:t>
      </w:r>
      <w:r>
        <w:rPr>
          <w:spacing w:val="-15"/>
        </w:rPr>
        <w:t xml:space="preserve"> </w:t>
      </w:r>
      <w:r>
        <w:t>For</w:t>
      </w:r>
      <w:r>
        <w:rPr>
          <w:spacing w:val="-15"/>
        </w:rPr>
        <w:t xml:space="preserve"> </w:t>
      </w:r>
      <w:r>
        <w:t>example, let's</w:t>
      </w:r>
      <w:r>
        <w:rPr>
          <w:spacing w:val="-2"/>
        </w:rPr>
        <w:t xml:space="preserve"> </w:t>
      </w:r>
      <w:r>
        <w:t>say</w:t>
      </w:r>
      <w:r>
        <w:rPr>
          <w:spacing w:val="-2"/>
        </w:rPr>
        <w:t xml:space="preserve"> </w:t>
      </w:r>
      <w:r>
        <w:t>that you</w:t>
      </w:r>
      <w:r>
        <w:rPr>
          <w:spacing w:val="-2"/>
        </w:rPr>
        <w:t xml:space="preserve"> </w:t>
      </w:r>
      <w:r>
        <w:t>want</w:t>
      </w:r>
      <w:r>
        <w:rPr>
          <w:spacing w:val="-2"/>
        </w:rPr>
        <w:t xml:space="preserve"> </w:t>
      </w:r>
      <w:r>
        <w:t>to train</w:t>
      </w:r>
      <w:r>
        <w:rPr>
          <w:spacing w:val="-2"/>
        </w:rPr>
        <w:t xml:space="preserve"> </w:t>
      </w:r>
      <w:r>
        <w:t>an</w:t>
      </w:r>
      <w:r>
        <w:rPr>
          <w:spacing w:val="-1"/>
        </w:rPr>
        <w:t xml:space="preserve"> </w:t>
      </w:r>
      <w:r>
        <w:t>ML</w:t>
      </w:r>
      <w:r>
        <w:rPr>
          <w:spacing w:val="-2"/>
        </w:rPr>
        <w:t xml:space="preserve"> </w:t>
      </w:r>
      <w:r>
        <w:t>model to</w:t>
      </w:r>
      <w:r>
        <w:rPr>
          <w:spacing w:val="-2"/>
        </w:rPr>
        <w:t xml:space="preserve"> </w:t>
      </w:r>
      <w:r>
        <w:t>predict</w:t>
      </w:r>
      <w:r>
        <w:rPr>
          <w:spacing w:val="-2"/>
        </w:rPr>
        <w:t xml:space="preserve"> </w:t>
      </w:r>
      <w:r>
        <w:t>if</w:t>
      </w:r>
      <w:r>
        <w:rPr>
          <w:spacing w:val="-2"/>
        </w:rPr>
        <w:t xml:space="preserve"> </w:t>
      </w:r>
      <w:r>
        <w:t>an email</w:t>
      </w:r>
      <w:r>
        <w:rPr>
          <w:spacing w:val="-2"/>
        </w:rPr>
        <w:t xml:space="preserve"> </w:t>
      </w:r>
      <w:r>
        <w:t>is spam</w:t>
      </w:r>
      <w:r>
        <w:rPr>
          <w:spacing w:val="-2"/>
        </w:rPr>
        <w:t xml:space="preserve"> </w:t>
      </w:r>
      <w:r>
        <w:t>or</w:t>
      </w:r>
      <w:r>
        <w:rPr>
          <w:spacing w:val="-2"/>
        </w:rPr>
        <w:t xml:space="preserve"> </w:t>
      </w:r>
      <w:r>
        <w:t>not</w:t>
      </w:r>
      <w:r>
        <w:rPr>
          <w:spacing w:val="-2"/>
        </w:rPr>
        <w:t xml:space="preserve"> </w:t>
      </w:r>
      <w:r>
        <w:t>spam. You would</w:t>
      </w:r>
      <w:r>
        <w:rPr>
          <w:spacing w:val="-2"/>
        </w:rPr>
        <w:t xml:space="preserve"> </w:t>
      </w:r>
      <w:r>
        <w:t>provide training data that contains emails for which you know the target (that is, a</w:t>
      </w:r>
      <w:r>
        <w:rPr>
          <w:spacing w:val="-2"/>
        </w:rPr>
        <w:t xml:space="preserve"> </w:t>
      </w:r>
      <w:r>
        <w:t>label that tells whether an email is spam or not spam). Machine would train an ML model by using this data, resulting in</w:t>
      </w:r>
      <w:r>
        <w:rPr>
          <w:rFonts w:hint="default"/>
          <w:lang w:val="en-US"/>
        </w:rPr>
        <w:t xml:space="preserve"> </w:t>
      </w:r>
      <w:r>
        <w:t>a model that attempts to predict whether new email will be spam or not spam.</w:t>
      </w:r>
    </w:p>
    <w:p>
      <w:pPr>
        <w:pStyle w:val="10"/>
        <w:spacing w:before="38"/>
        <w:ind w:left="419"/>
        <w:jc w:val="both"/>
      </w:pPr>
      <w:r>
        <w:t>In</w:t>
      </w:r>
      <w:r>
        <w:rPr>
          <w:spacing w:val="-2"/>
        </w:rPr>
        <w:t xml:space="preserve"> </w:t>
      </w:r>
      <w:r>
        <w:t>Our</w:t>
      </w:r>
      <w:r>
        <w:rPr>
          <w:spacing w:val="-5"/>
        </w:rPr>
        <w:t xml:space="preserve"> </w:t>
      </w:r>
      <w:r>
        <w:t>project</w:t>
      </w:r>
      <w:r>
        <w:rPr>
          <w:spacing w:val="-1"/>
        </w:rPr>
        <w:t xml:space="preserve"> </w:t>
      </w:r>
      <w:r>
        <w:t>we are</w:t>
      </w:r>
      <w:r>
        <w:rPr>
          <w:spacing w:val="-5"/>
        </w:rPr>
        <w:t xml:space="preserve"> </w:t>
      </w:r>
      <w:r>
        <w:t>using</w:t>
      </w:r>
      <w:r>
        <w:rPr>
          <w:spacing w:val="-4"/>
        </w:rPr>
        <w:t xml:space="preserve"> </w:t>
      </w:r>
      <w:r>
        <w:rPr>
          <w:rFonts w:hint="default"/>
          <w:spacing w:val="-4"/>
          <w:lang w:val="en-US"/>
        </w:rPr>
        <w:t>Supporting vector machine</w:t>
      </w:r>
      <w:r>
        <w:rPr>
          <w:spacing w:val="-1"/>
        </w:rPr>
        <w:t xml:space="preserve"> </w:t>
      </w:r>
      <w:r>
        <w:t>to</w:t>
      </w:r>
      <w:r>
        <w:rPr>
          <w:spacing w:val="-3"/>
        </w:rPr>
        <w:t xml:space="preserve"> </w:t>
      </w:r>
      <w:r>
        <w:t>build</w:t>
      </w:r>
      <w:r>
        <w:rPr>
          <w:spacing w:val="-1"/>
        </w:rPr>
        <w:t xml:space="preserve"> </w:t>
      </w:r>
      <w:r>
        <w:t>our</w:t>
      </w:r>
      <w:r>
        <w:rPr>
          <w:spacing w:val="-2"/>
        </w:rPr>
        <w:t xml:space="preserve"> </w:t>
      </w:r>
      <w:r>
        <w:t>model</w:t>
      </w:r>
      <w:r>
        <w:rPr>
          <w:spacing w:val="-4"/>
        </w:rPr>
        <w:t xml:space="preserve"> </w:t>
      </w:r>
      <w:r>
        <w:t>on</w:t>
      </w:r>
      <w:r>
        <w:rPr>
          <w:spacing w:val="-1"/>
        </w:rPr>
        <w:t xml:space="preserve"> </w:t>
      </w:r>
      <w:r>
        <w:rPr>
          <w:rFonts w:hint="default"/>
          <w:spacing w:val="-1"/>
          <w:lang w:val="en-US"/>
        </w:rPr>
        <w:t xml:space="preserve">breast Cancer </w:t>
      </w:r>
      <w:r>
        <w:rPr>
          <w:spacing w:val="-2"/>
        </w:rPr>
        <w:t>dataset.</w:t>
      </w:r>
    </w:p>
    <w:p>
      <w:pPr>
        <w:spacing w:after="0"/>
        <w:jc w:val="both"/>
        <w:sectPr>
          <w:pgSz w:w="12240" w:h="15840"/>
          <w:pgMar w:top="1460" w:right="340" w:bottom="1200" w:left="680" w:header="0" w:footer="972" w:gutter="0"/>
          <w:cols w:space="720" w:num="1"/>
        </w:sectPr>
      </w:pPr>
    </w:p>
    <w:p>
      <w:pPr>
        <w:pStyle w:val="5"/>
        <w:spacing w:before="77"/>
        <w:ind w:firstLine="0"/>
      </w:pPr>
      <w:r>
        <w:t>Result</w:t>
      </w:r>
      <w:r>
        <w:rPr>
          <w:spacing w:val="-10"/>
        </w:rPr>
        <w:t xml:space="preserve"> </w:t>
      </w:r>
      <w:r>
        <w:rPr>
          <w:spacing w:val="-2"/>
        </w:rPr>
        <w:t>Analysis</w:t>
      </w:r>
    </w:p>
    <w:p>
      <w:pPr>
        <w:pStyle w:val="10"/>
        <w:spacing w:before="200" w:line="372" w:lineRule="auto"/>
        <w:ind w:left="419" w:right="555"/>
      </w:pPr>
      <w:r>
        <w:t xml:space="preserve">In this final phase, we will test our model on our prepared dataset and measure the </w:t>
      </w:r>
      <w:r>
        <w:rPr>
          <w:rFonts w:hint="default"/>
          <w:lang w:val="en-US"/>
        </w:rPr>
        <w:t>malignant or benign</w:t>
      </w:r>
      <w:r>
        <w:t xml:space="preserve"> performance on our dataset. To evaluate the performance of our created classification and make it comparable</w:t>
      </w:r>
      <w:r>
        <w:rPr>
          <w:spacing w:val="40"/>
        </w:rPr>
        <w:t xml:space="preserve"> </w:t>
      </w:r>
      <w:r>
        <w:t>to</w:t>
      </w:r>
      <w:r>
        <w:rPr>
          <w:spacing w:val="40"/>
        </w:rPr>
        <w:t xml:space="preserve"> </w:t>
      </w:r>
      <w:r>
        <w:t>current</w:t>
      </w:r>
      <w:r>
        <w:rPr>
          <w:spacing w:val="40"/>
        </w:rPr>
        <w:t xml:space="preserve"> </w:t>
      </w:r>
      <w:r>
        <w:t>approaches,</w:t>
      </w:r>
      <w:r>
        <w:rPr>
          <w:spacing w:val="40"/>
        </w:rPr>
        <w:t xml:space="preserve"> </w:t>
      </w:r>
      <w:r>
        <w:t>we</w:t>
      </w:r>
      <w:r>
        <w:rPr>
          <w:spacing w:val="40"/>
        </w:rPr>
        <w:t xml:space="preserve"> </w:t>
      </w:r>
      <w:r>
        <w:t>use</w:t>
      </w:r>
      <w:r>
        <w:rPr>
          <w:spacing w:val="40"/>
        </w:rPr>
        <w:t xml:space="preserve"> </w:t>
      </w:r>
      <w:r>
        <w:t>Accuracy</w:t>
      </w:r>
      <w:r>
        <w:rPr>
          <w:spacing w:val="40"/>
        </w:rPr>
        <w:t xml:space="preserve"> </w:t>
      </w:r>
      <w:r>
        <w:t>to</w:t>
      </w:r>
      <w:r>
        <w:rPr>
          <w:spacing w:val="40"/>
        </w:rPr>
        <w:t xml:space="preserve"> </w:t>
      </w:r>
      <w:r>
        <w:t>measure</w:t>
      </w:r>
      <w:r>
        <w:rPr>
          <w:spacing w:val="40"/>
        </w:rPr>
        <w:t xml:space="preserve"> </w:t>
      </w:r>
      <w:r>
        <w:t>the</w:t>
      </w:r>
      <w:r>
        <w:rPr>
          <w:spacing w:val="40"/>
        </w:rPr>
        <w:t xml:space="preserve"> </w:t>
      </w:r>
      <w:r>
        <w:t>effectiveness</w:t>
      </w:r>
      <w:r>
        <w:rPr>
          <w:spacing w:val="40"/>
        </w:rPr>
        <w:t xml:space="preserve"> </w:t>
      </w:r>
      <w:r>
        <w:t>of</w:t>
      </w:r>
      <w:r>
        <w:rPr>
          <w:spacing w:val="40"/>
        </w:rPr>
        <w:t xml:space="preserve"> </w:t>
      </w:r>
      <w:r>
        <w:t>classifiers.</w:t>
      </w:r>
      <w:r>
        <w:rPr>
          <w:spacing w:val="40"/>
        </w:rPr>
        <w:t xml:space="preserve"> </w:t>
      </w:r>
      <w:r>
        <w:t xml:space="preserve">We consider the </w:t>
      </w:r>
      <w:r>
        <w:rPr>
          <w:rFonts w:hint="default"/>
          <w:lang w:val="en-US"/>
        </w:rPr>
        <w:t>Malignant</w:t>
      </w:r>
      <w:r>
        <w:t xml:space="preserve"> as a negative class and </w:t>
      </w:r>
      <w:r>
        <w:rPr>
          <w:rFonts w:hint="default"/>
          <w:lang w:val="en-US"/>
        </w:rPr>
        <w:t>Benign</w:t>
      </w:r>
      <w:r>
        <w:t xml:space="preserve"> class as a positive class.</w:t>
      </w:r>
    </w:p>
    <w:p>
      <w:pPr>
        <w:pStyle w:val="10"/>
      </w:pPr>
    </w:p>
    <w:p>
      <w:pPr>
        <w:pStyle w:val="10"/>
        <w:spacing w:before="78"/>
      </w:pPr>
    </w:p>
    <w:p>
      <w:pPr>
        <w:spacing w:after="0" w:line="360" w:lineRule="auto"/>
        <w:jc w:val="both"/>
        <w:rPr>
          <w:rFonts w:hint="default"/>
          <w:lang w:val="en-US"/>
        </w:rPr>
        <w:sectPr>
          <w:pgSz w:w="12240" w:h="15840"/>
          <w:pgMar w:top="1320" w:right="340" w:bottom="1200" w:left="680" w:header="0" w:footer="972" w:gutter="0"/>
          <w:cols w:space="720" w:num="1"/>
        </w:sectPr>
      </w:pPr>
      <w:r>
        <w:rPr>
          <w:rFonts w:hint="default"/>
          <w:lang w:val="en-US"/>
        </w:rPr>
        <w:t xml:space="preserve">       </w:t>
      </w:r>
      <w:r>
        <w:rPr>
          <w:rFonts w:hint="default"/>
          <w:lang w:val="en-US"/>
        </w:rPr>
        <w:drawing>
          <wp:inline distT="0" distB="0" distL="114300" distR="114300">
            <wp:extent cx="5364480" cy="4084320"/>
            <wp:effectExtent l="0" t="0" r="0" b="0"/>
            <wp:docPr id="38" name="Picture 38" descr="Screenshot 2023-11-19 230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 2023-11-19 230307"/>
                    <pic:cNvPicPr>
                      <a:picLocks noChangeAspect="1"/>
                    </pic:cNvPicPr>
                  </pic:nvPicPr>
                  <pic:blipFill>
                    <a:blip r:embed="rId16"/>
                    <a:stretch>
                      <a:fillRect/>
                    </a:stretch>
                  </pic:blipFill>
                  <pic:spPr>
                    <a:xfrm>
                      <a:off x="0" y="0"/>
                      <a:ext cx="5364480" cy="4084320"/>
                    </a:xfrm>
                    <a:prstGeom prst="rect">
                      <a:avLst/>
                    </a:prstGeom>
                  </pic:spPr>
                </pic:pic>
              </a:graphicData>
            </a:graphic>
          </wp:inline>
        </w:drawing>
      </w:r>
    </w:p>
    <w:p>
      <w:pPr>
        <w:pStyle w:val="10"/>
        <w:ind w:left="2002"/>
        <w:rPr>
          <w:sz w:val="20"/>
        </w:rPr>
      </w:pPr>
    </w:p>
    <w:p>
      <w:pPr>
        <w:spacing w:before="241"/>
        <w:ind w:right="0"/>
        <w:jc w:val="both"/>
        <w:rPr>
          <w:i/>
          <w:sz w:val="24"/>
        </w:rPr>
      </w:pPr>
    </w:p>
    <w:p>
      <w:pPr>
        <w:pStyle w:val="10"/>
        <w:spacing w:before="220"/>
        <w:rPr>
          <w:i/>
        </w:rPr>
      </w:pPr>
    </w:p>
    <w:p>
      <w:pPr>
        <w:pStyle w:val="4"/>
        <w:numPr>
          <w:numId w:val="0"/>
        </w:numPr>
        <w:tabs>
          <w:tab w:val="left" w:pos="849"/>
        </w:tabs>
        <w:spacing w:before="0" w:after="0" w:line="240" w:lineRule="auto"/>
        <w:ind w:right="0" w:rightChars="0" w:firstLine="280" w:firstLineChars="100"/>
        <w:jc w:val="left"/>
      </w:pPr>
      <w:r>
        <w:t>TECHNICAL</w:t>
      </w:r>
      <w:r>
        <w:rPr>
          <w:spacing w:val="-10"/>
        </w:rPr>
        <w:t xml:space="preserve"> </w:t>
      </w:r>
      <w:r>
        <w:t>REQUIREMENTS</w:t>
      </w:r>
      <w:r>
        <w:rPr>
          <w:spacing w:val="-8"/>
        </w:rPr>
        <w:t xml:space="preserve"> </w:t>
      </w:r>
      <w:r>
        <w:t>OF</w:t>
      </w:r>
      <w:r>
        <w:rPr>
          <w:spacing w:val="-8"/>
        </w:rPr>
        <w:t xml:space="preserve"> </w:t>
      </w:r>
      <w:r>
        <w:t>THE</w:t>
      </w:r>
      <w:r>
        <w:rPr>
          <w:spacing w:val="-9"/>
        </w:rPr>
        <w:t xml:space="preserve"> </w:t>
      </w:r>
      <w:r>
        <w:rPr>
          <w:spacing w:val="-2"/>
        </w:rPr>
        <w:t>SYSTEM</w:t>
      </w:r>
    </w:p>
    <w:p>
      <w:pPr>
        <w:pStyle w:val="10"/>
        <w:spacing w:before="198"/>
        <w:rPr>
          <w:b/>
          <w:sz w:val="28"/>
        </w:rPr>
      </w:pPr>
    </w:p>
    <w:p>
      <w:pPr>
        <w:pStyle w:val="5"/>
        <w:numPr>
          <w:numId w:val="0"/>
        </w:numPr>
        <w:tabs>
          <w:tab w:val="left" w:pos="1125"/>
        </w:tabs>
        <w:spacing w:before="1" w:after="0" w:line="240" w:lineRule="auto"/>
        <w:ind w:left="419" w:leftChars="0" w:right="0" w:rightChars="0"/>
        <w:jc w:val="left"/>
        <w:rPr>
          <w:rFonts w:ascii="Calibri"/>
          <w:sz w:val="24"/>
        </w:rPr>
      </w:pPr>
      <w:r>
        <w:t>Hardware</w:t>
      </w:r>
      <w:r>
        <w:rPr>
          <w:spacing w:val="-9"/>
        </w:rPr>
        <w:t xml:space="preserve"> </w:t>
      </w:r>
      <w:r>
        <w:rPr>
          <w:spacing w:val="-2"/>
        </w:rPr>
        <w:t>Requirements</w:t>
      </w:r>
    </w:p>
    <w:p>
      <w:pPr>
        <w:pStyle w:val="10"/>
        <w:tabs>
          <w:tab w:val="left" w:pos="4020"/>
          <w:tab w:val="left" w:pos="4600"/>
        </w:tabs>
        <w:spacing w:before="131"/>
        <w:ind w:left="1000"/>
      </w:pPr>
      <w:r>
        <w:t>System</w:t>
      </w:r>
      <w:r>
        <w:rPr>
          <w:spacing w:val="-2"/>
        </w:rPr>
        <w:t xml:space="preserve"> Processor</w:t>
      </w:r>
      <w:r>
        <w:tab/>
      </w:r>
      <w:r>
        <w:rPr>
          <w:spacing w:val="-10"/>
        </w:rPr>
        <w:t>:</w:t>
      </w:r>
      <w:r>
        <w:tab/>
      </w:r>
      <w:r>
        <w:t>Core</w:t>
      </w:r>
      <w:r>
        <w:rPr>
          <w:spacing w:val="-4"/>
        </w:rPr>
        <w:t xml:space="preserve"> </w:t>
      </w:r>
      <w:r>
        <w:t>i3</w:t>
      </w:r>
      <w:r>
        <w:rPr>
          <w:spacing w:val="-3"/>
        </w:rPr>
        <w:t xml:space="preserve"> </w:t>
      </w:r>
      <w:r>
        <w:t xml:space="preserve">/ </w:t>
      </w:r>
      <w:r>
        <w:rPr>
          <w:spacing w:val="-5"/>
        </w:rPr>
        <w:t>i5</w:t>
      </w:r>
    </w:p>
    <w:p>
      <w:pPr>
        <w:pStyle w:val="10"/>
        <w:tabs>
          <w:tab w:val="left" w:pos="4020"/>
          <w:tab w:val="left" w:pos="4600"/>
        </w:tabs>
        <w:spacing w:before="151"/>
        <w:ind w:left="1000"/>
      </w:pPr>
      <w:r>
        <w:t>Hard</w:t>
      </w:r>
      <w:r>
        <w:rPr>
          <w:spacing w:val="-2"/>
        </w:rPr>
        <w:t xml:space="preserve"> </w:t>
      </w:r>
      <w:r>
        <w:rPr>
          <w:spacing w:val="-4"/>
        </w:rPr>
        <w:t>Disk</w:t>
      </w:r>
      <w:r>
        <w:tab/>
      </w:r>
      <w:r>
        <w:rPr>
          <w:spacing w:val="-10"/>
        </w:rPr>
        <w:t>:</w:t>
      </w:r>
      <w:r>
        <w:tab/>
      </w:r>
      <w:r>
        <w:t xml:space="preserve">500 </w:t>
      </w:r>
      <w:r>
        <w:rPr>
          <w:spacing w:val="-5"/>
        </w:rPr>
        <w:t>GB.</w:t>
      </w:r>
    </w:p>
    <w:p>
      <w:pPr>
        <w:pStyle w:val="10"/>
        <w:tabs>
          <w:tab w:val="left" w:pos="4012"/>
          <w:tab w:val="left" w:pos="4600"/>
        </w:tabs>
        <w:spacing w:before="147"/>
        <w:ind w:left="1000"/>
      </w:pPr>
      <w:r>
        <w:rPr>
          <w:spacing w:val="-5"/>
        </w:rPr>
        <w:t>Ram</w:t>
      </w:r>
      <w:r>
        <w:tab/>
      </w:r>
      <w:r>
        <w:rPr>
          <w:spacing w:val="-10"/>
        </w:rPr>
        <w:t>:</w:t>
      </w:r>
      <w:r>
        <w:tab/>
      </w:r>
      <w:r>
        <w:t>4</w:t>
      </w:r>
      <w:r>
        <w:rPr>
          <w:spacing w:val="-5"/>
        </w:rPr>
        <w:t xml:space="preserve"> GB.</w:t>
      </w:r>
    </w:p>
    <w:p>
      <w:pPr>
        <w:spacing w:before="144"/>
        <w:ind w:left="1000" w:right="0" w:firstLine="0"/>
        <w:jc w:val="left"/>
        <w:rPr>
          <w:i/>
          <w:sz w:val="24"/>
        </w:rPr>
      </w:pPr>
      <w:r>
        <w:rPr>
          <w:i/>
          <w:sz w:val="24"/>
        </w:rPr>
        <w:t>Any</w:t>
      </w:r>
      <w:r>
        <w:rPr>
          <w:i/>
          <w:spacing w:val="-7"/>
          <w:sz w:val="24"/>
        </w:rPr>
        <w:t xml:space="preserve"> </w:t>
      </w:r>
      <w:r>
        <w:rPr>
          <w:i/>
          <w:sz w:val="24"/>
        </w:rPr>
        <w:t>desktop</w:t>
      </w:r>
      <w:r>
        <w:rPr>
          <w:i/>
          <w:spacing w:val="-3"/>
          <w:sz w:val="24"/>
        </w:rPr>
        <w:t xml:space="preserve"> </w:t>
      </w:r>
      <w:r>
        <w:rPr>
          <w:i/>
          <w:sz w:val="24"/>
        </w:rPr>
        <w:t>/</w:t>
      </w:r>
      <w:r>
        <w:rPr>
          <w:i/>
          <w:spacing w:val="-3"/>
          <w:sz w:val="24"/>
        </w:rPr>
        <w:t xml:space="preserve"> </w:t>
      </w:r>
      <w:r>
        <w:rPr>
          <w:i/>
          <w:sz w:val="24"/>
        </w:rPr>
        <w:t>Laptop</w:t>
      </w:r>
      <w:r>
        <w:rPr>
          <w:i/>
          <w:spacing w:val="-3"/>
          <w:sz w:val="24"/>
        </w:rPr>
        <w:t xml:space="preserve"> </w:t>
      </w:r>
      <w:r>
        <w:rPr>
          <w:i/>
          <w:sz w:val="24"/>
        </w:rPr>
        <w:t>system</w:t>
      </w:r>
      <w:r>
        <w:rPr>
          <w:i/>
          <w:spacing w:val="-3"/>
          <w:sz w:val="24"/>
        </w:rPr>
        <w:t xml:space="preserve"> </w:t>
      </w:r>
      <w:r>
        <w:rPr>
          <w:i/>
          <w:sz w:val="24"/>
        </w:rPr>
        <w:t>with</w:t>
      </w:r>
      <w:r>
        <w:rPr>
          <w:i/>
          <w:spacing w:val="-3"/>
          <w:sz w:val="24"/>
        </w:rPr>
        <w:t xml:space="preserve"> </w:t>
      </w:r>
      <w:r>
        <w:rPr>
          <w:i/>
          <w:sz w:val="24"/>
        </w:rPr>
        <w:t>above</w:t>
      </w:r>
      <w:r>
        <w:rPr>
          <w:i/>
          <w:spacing w:val="-5"/>
          <w:sz w:val="24"/>
        </w:rPr>
        <w:t xml:space="preserve"> </w:t>
      </w:r>
      <w:r>
        <w:rPr>
          <w:i/>
          <w:sz w:val="24"/>
        </w:rPr>
        <w:t>configuration</w:t>
      </w:r>
      <w:r>
        <w:rPr>
          <w:i/>
          <w:spacing w:val="-2"/>
          <w:sz w:val="24"/>
        </w:rPr>
        <w:t xml:space="preserve"> </w:t>
      </w:r>
      <w:r>
        <w:rPr>
          <w:i/>
          <w:sz w:val="24"/>
        </w:rPr>
        <w:t>or</w:t>
      </w:r>
      <w:r>
        <w:rPr>
          <w:i/>
          <w:spacing w:val="-6"/>
          <w:sz w:val="24"/>
        </w:rPr>
        <w:t xml:space="preserve"> </w:t>
      </w:r>
      <w:r>
        <w:rPr>
          <w:i/>
          <w:sz w:val="24"/>
        </w:rPr>
        <w:t>higher</w:t>
      </w:r>
      <w:r>
        <w:rPr>
          <w:i/>
          <w:spacing w:val="-3"/>
          <w:sz w:val="24"/>
        </w:rPr>
        <w:t xml:space="preserve"> </w:t>
      </w:r>
      <w:r>
        <w:rPr>
          <w:i/>
          <w:spacing w:val="-2"/>
          <w:sz w:val="24"/>
        </w:rPr>
        <w:t>level.</w:t>
      </w:r>
    </w:p>
    <w:p>
      <w:pPr>
        <w:pStyle w:val="10"/>
        <w:rPr>
          <w:i/>
        </w:rPr>
      </w:pPr>
    </w:p>
    <w:p>
      <w:pPr>
        <w:pStyle w:val="10"/>
        <w:spacing w:before="23"/>
        <w:rPr>
          <w:i/>
        </w:rPr>
      </w:pPr>
    </w:p>
    <w:p>
      <w:pPr>
        <w:pStyle w:val="5"/>
        <w:numPr>
          <w:numId w:val="0"/>
        </w:numPr>
        <w:tabs>
          <w:tab w:val="left" w:pos="1116"/>
        </w:tabs>
        <w:spacing w:before="0" w:after="0" w:line="240" w:lineRule="auto"/>
        <w:ind w:left="561" w:leftChars="0" w:right="0" w:rightChars="0"/>
        <w:jc w:val="left"/>
        <w:rPr>
          <w:rFonts w:ascii="Calibri"/>
          <w:sz w:val="24"/>
        </w:rPr>
      </w:pPr>
      <w:r>
        <w:t>Software</w:t>
      </w:r>
      <w:r>
        <w:rPr>
          <w:spacing w:val="-8"/>
        </w:rPr>
        <w:t xml:space="preserve"> </w:t>
      </w:r>
      <w:r>
        <w:rPr>
          <w:spacing w:val="-2"/>
        </w:rPr>
        <w:t>Requirements</w:t>
      </w:r>
    </w:p>
    <w:p>
      <w:pPr>
        <w:pStyle w:val="10"/>
        <w:tabs>
          <w:tab w:val="left" w:pos="4020"/>
          <w:tab w:val="left" w:pos="4600"/>
        </w:tabs>
        <w:spacing w:before="139" w:line="360" w:lineRule="auto"/>
        <w:ind w:left="1000" w:right="5090"/>
      </w:pPr>
      <w:r>
        <w:t>Operating system</w:t>
      </w:r>
      <w:r>
        <w:tab/>
      </w:r>
      <w:r>
        <w:rPr>
          <w:spacing w:val="-10"/>
        </w:rPr>
        <w:t>:</w:t>
      </w:r>
      <w:r>
        <w:tab/>
      </w:r>
      <w:r>
        <w:t>Windows</w:t>
      </w:r>
      <w:r>
        <w:rPr>
          <w:spacing w:val="-13"/>
        </w:rPr>
        <w:t xml:space="preserve"> </w:t>
      </w:r>
      <w:r>
        <w:t>8</w:t>
      </w:r>
      <w:r>
        <w:rPr>
          <w:spacing w:val="-13"/>
        </w:rPr>
        <w:t xml:space="preserve"> </w:t>
      </w:r>
      <w:r>
        <w:t>/</w:t>
      </w:r>
      <w:r>
        <w:rPr>
          <w:spacing w:val="-13"/>
        </w:rPr>
        <w:t xml:space="preserve"> </w:t>
      </w:r>
      <w:r>
        <w:t>10 Programming Language</w:t>
      </w:r>
      <w:r>
        <w:tab/>
      </w:r>
      <w:r>
        <w:rPr>
          <w:spacing w:val="-10"/>
        </w:rPr>
        <w:t>:</w:t>
      </w:r>
      <w:r>
        <w:tab/>
      </w:r>
      <w:r>
        <w:rPr>
          <w:spacing w:val="-2"/>
        </w:rPr>
        <w:t>Python</w:t>
      </w:r>
    </w:p>
    <w:p>
      <w:pPr>
        <w:pStyle w:val="10"/>
        <w:tabs>
          <w:tab w:val="left" w:pos="4020"/>
          <w:tab w:val="left" w:pos="4600"/>
        </w:tabs>
        <w:spacing w:before="144"/>
        <w:ind w:left="1000"/>
      </w:pPr>
      <w:r>
        <w:rPr>
          <w:spacing w:val="-2"/>
        </w:rPr>
        <w:t>Framework</w:t>
      </w:r>
      <w:r>
        <w:tab/>
      </w:r>
      <w:r>
        <w:rPr>
          <w:spacing w:val="-10"/>
        </w:rPr>
        <w:t>:</w:t>
      </w:r>
      <w:r>
        <w:tab/>
      </w:r>
      <w:r>
        <w:rPr>
          <w:spacing w:val="-2"/>
        </w:rPr>
        <w:t>Anaconda</w:t>
      </w:r>
    </w:p>
    <w:p>
      <w:pPr>
        <w:pStyle w:val="10"/>
        <w:tabs>
          <w:tab w:val="left" w:pos="4020"/>
          <w:tab w:val="left" w:pos="4600"/>
        </w:tabs>
        <w:spacing w:before="134"/>
        <w:ind w:left="1000"/>
      </w:pPr>
      <w:r>
        <w:rPr>
          <w:spacing w:val="-5"/>
        </w:rPr>
        <w:t>IDE</w:t>
      </w:r>
      <w:r>
        <w:tab/>
      </w:r>
      <w:r>
        <w:rPr>
          <w:spacing w:val="-10"/>
        </w:rPr>
        <w:t>:</w:t>
      </w:r>
      <w:r>
        <w:tab/>
      </w:r>
      <w:r>
        <w:t>Jupyter</w:t>
      </w:r>
      <w:r>
        <w:rPr>
          <w:spacing w:val="-9"/>
        </w:rPr>
        <w:t xml:space="preserve"> </w:t>
      </w:r>
      <w:r>
        <w:rPr>
          <w:spacing w:val="-2"/>
        </w:rPr>
        <w:t>Notebook</w:t>
      </w:r>
    </w:p>
    <w:p>
      <w:pPr>
        <w:pStyle w:val="10"/>
        <w:tabs>
          <w:tab w:val="left" w:pos="4020"/>
          <w:tab w:val="left" w:pos="4600"/>
        </w:tabs>
        <w:spacing w:before="147"/>
        <w:ind w:left="1000"/>
        <w:rPr>
          <w:rFonts w:hint="default"/>
          <w:lang w:val="en-US"/>
        </w:rPr>
        <w:sectPr>
          <w:pgSz w:w="12240" w:h="15840"/>
          <w:pgMar w:top="1540" w:right="340" w:bottom="1200" w:left="680" w:header="0" w:footer="972" w:gutter="0"/>
          <w:cols w:space="720" w:num="1"/>
        </w:sectPr>
      </w:pPr>
      <w:r>
        <w:t>DL</w:t>
      </w:r>
      <w:r>
        <w:rPr>
          <w:spacing w:val="-7"/>
        </w:rPr>
        <w:t xml:space="preserve"> </w:t>
      </w:r>
      <w:r>
        <w:rPr>
          <w:spacing w:val="-2"/>
        </w:rPr>
        <w:t>Libraries</w:t>
      </w:r>
      <w:r>
        <w:tab/>
      </w:r>
      <w:r>
        <w:rPr>
          <w:spacing w:val="-10"/>
        </w:rPr>
        <w:t>:</w:t>
      </w:r>
      <w:r>
        <w:tab/>
      </w:r>
      <w:r>
        <w:t>Numpy,</w:t>
      </w:r>
      <w:r>
        <w:rPr>
          <w:spacing w:val="-5"/>
        </w:rPr>
        <w:t xml:space="preserve"> </w:t>
      </w:r>
      <w:r>
        <w:rPr>
          <w:spacing w:val="-2"/>
        </w:rPr>
        <w:t>Pandas</w:t>
      </w:r>
      <w:r>
        <w:rPr>
          <w:rFonts w:hint="default"/>
          <w:spacing w:val="-2"/>
          <w:lang w:val="en-US"/>
        </w:rPr>
        <w:t>, sklearn, matplot</w:t>
      </w:r>
    </w:p>
    <w:p>
      <w:pPr>
        <w:pStyle w:val="4"/>
        <w:numPr>
          <w:numId w:val="0"/>
        </w:numPr>
        <w:tabs>
          <w:tab w:val="left" w:pos="852"/>
        </w:tabs>
        <w:spacing w:before="78" w:after="0" w:line="240" w:lineRule="auto"/>
        <w:ind w:left="440" w:leftChars="0" w:right="0" w:rightChars="0"/>
        <w:jc w:val="left"/>
      </w:pPr>
      <w:r>
        <w:rPr>
          <w:spacing w:val="-2"/>
        </w:rPr>
        <w:t>LANGUAGE</w:t>
      </w:r>
      <w:r>
        <w:rPr>
          <w:spacing w:val="-3"/>
        </w:rPr>
        <w:t xml:space="preserve"> </w:t>
      </w:r>
      <w:r>
        <w:rPr>
          <w:spacing w:val="-2"/>
        </w:rPr>
        <w:t>SPECIFICATION</w:t>
      </w:r>
    </w:p>
    <w:p>
      <w:pPr>
        <w:pStyle w:val="10"/>
        <w:spacing w:before="143"/>
        <w:rPr>
          <w:b/>
          <w:sz w:val="28"/>
        </w:rPr>
      </w:pPr>
    </w:p>
    <w:p>
      <w:pPr>
        <w:pStyle w:val="5"/>
        <w:numPr>
          <w:numId w:val="0"/>
        </w:numPr>
        <w:tabs>
          <w:tab w:val="left" w:pos="1120"/>
        </w:tabs>
        <w:spacing w:before="0" w:after="0" w:line="240" w:lineRule="auto"/>
        <w:ind w:left="582" w:leftChars="0" w:right="0" w:rightChars="0"/>
        <w:jc w:val="left"/>
        <w:rPr>
          <w:rFonts w:ascii="Calibri"/>
          <w:sz w:val="24"/>
        </w:rPr>
      </w:pPr>
      <w:r>
        <w:t>Python</w:t>
      </w:r>
      <w:r>
        <w:rPr>
          <w:spacing w:val="-10"/>
        </w:rPr>
        <w:t xml:space="preserve"> </w:t>
      </w:r>
      <w:r>
        <w:rPr>
          <w:spacing w:val="-2"/>
        </w:rPr>
        <w:t>Introduction:</w:t>
      </w:r>
    </w:p>
    <w:p>
      <w:pPr>
        <w:pStyle w:val="16"/>
        <w:numPr>
          <w:ilvl w:val="3"/>
          <w:numId w:val="10"/>
        </w:numPr>
        <w:tabs>
          <w:tab w:val="left" w:pos="1142"/>
        </w:tabs>
        <w:spacing w:before="244" w:after="0" w:line="352" w:lineRule="auto"/>
        <w:ind w:left="1142" w:right="510" w:hanging="360"/>
        <w:jc w:val="both"/>
        <w:rPr>
          <w:sz w:val="24"/>
        </w:rPr>
      </w:pPr>
      <w:r>
        <w:rPr>
          <w:sz w:val="24"/>
        </w:rPr>
        <w:t>Python</w:t>
      </w:r>
      <w:r>
        <w:rPr>
          <w:spacing w:val="-12"/>
          <w:sz w:val="24"/>
        </w:rPr>
        <w:t xml:space="preserve"> </w:t>
      </w:r>
      <w:r>
        <w:rPr>
          <w:sz w:val="24"/>
        </w:rPr>
        <w:t>is</w:t>
      </w:r>
      <w:r>
        <w:rPr>
          <w:spacing w:val="-13"/>
          <w:sz w:val="24"/>
        </w:rPr>
        <w:t xml:space="preserve"> </w:t>
      </w:r>
      <w:r>
        <w:rPr>
          <w:sz w:val="24"/>
        </w:rPr>
        <w:t>an</w:t>
      </w:r>
      <w:r>
        <w:rPr>
          <w:spacing w:val="-11"/>
          <w:sz w:val="24"/>
        </w:rPr>
        <w:t xml:space="preserve"> </w:t>
      </w:r>
      <w:r>
        <w:rPr>
          <w:sz w:val="24"/>
        </w:rPr>
        <w:t>easy</w:t>
      </w:r>
      <w:r>
        <w:rPr>
          <w:spacing w:val="-13"/>
          <w:sz w:val="24"/>
        </w:rPr>
        <w:t xml:space="preserve"> </w:t>
      </w:r>
      <w:r>
        <w:rPr>
          <w:sz w:val="24"/>
        </w:rPr>
        <w:t>to</w:t>
      </w:r>
      <w:r>
        <w:rPr>
          <w:spacing w:val="-11"/>
          <w:sz w:val="24"/>
        </w:rPr>
        <w:t xml:space="preserve"> </w:t>
      </w:r>
      <w:r>
        <w:rPr>
          <w:sz w:val="24"/>
        </w:rPr>
        <w:t>learn,</w:t>
      </w:r>
      <w:r>
        <w:rPr>
          <w:spacing w:val="-12"/>
          <w:sz w:val="24"/>
        </w:rPr>
        <w:t xml:space="preserve"> </w:t>
      </w:r>
      <w:r>
        <w:rPr>
          <w:sz w:val="24"/>
        </w:rPr>
        <w:t>powerful</w:t>
      </w:r>
      <w:r>
        <w:rPr>
          <w:spacing w:val="-13"/>
          <w:sz w:val="24"/>
        </w:rPr>
        <w:t xml:space="preserve"> </w:t>
      </w:r>
      <w:r>
        <w:rPr>
          <w:sz w:val="24"/>
        </w:rPr>
        <w:t>programming</w:t>
      </w:r>
      <w:r>
        <w:rPr>
          <w:spacing w:val="-12"/>
          <w:sz w:val="24"/>
        </w:rPr>
        <w:t xml:space="preserve"> </w:t>
      </w:r>
      <w:r>
        <w:rPr>
          <w:sz w:val="24"/>
        </w:rPr>
        <w:t>language.</w:t>
      </w:r>
      <w:r>
        <w:rPr>
          <w:spacing w:val="-8"/>
          <w:sz w:val="24"/>
        </w:rPr>
        <w:t xml:space="preserve"> </w:t>
      </w:r>
      <w:r>
        <w:rPr>
          <w:sz w:val="24"/>
        </w:rPr>
        <w:t>It</w:t>
      </w:r>
      <w:r>
        <w:rPr>
          <w:spacing w:val="-13"/>
          <w:sz w:val="24"/>
        </w:rPr>
        <w:t xml:space="preserve"> </w:t>
      </w:r>
      <w:r>
        <w:rPr>
          <w:sz w:val="24"/>
        </w:rPr>
        <w:t>has</w:t>
      </w:r>
      <w:r>
        <w:rPr>
          <w:spacing w:val="-10"/>
          <w:sz w:val="24"/>
        </w:rPr>
        <w:t xml:space="preserve"> </w:t>
      </w:r>
      <w:r>
        <w:rPr>
          <w:sz w:val="24"/>
        </w:rPr>
        <w:t>efficient</w:t>
      </w:r>
      <w:r>
        <w:rPr>
          <w:spacing w:val="-12"/>
          <w:sz w:val="24"/>
        </w:rPr>
        <w:t xml:space="preserve"> </w:t>
      </w:r>
      <w:r>
        <w:rPr>
          <w:sz w:val="24"/>
        </w:rPr>
        <w:t>high-level</w:t>
      </w:r>
      <w:r>
        <w:rPr>
          <w:spacing w:val="-12"/>
          <w:sz w:val="24"/>
        </w:rPr>
        <w:t xml:space="preserve"> </w:t>
      </w:r>
      <w:r>
        <w:rPr>
          <w:sz w:val="24"/>
        </w:rPr>
        <w:t>datastructures and a simple but effective approach to object-oriented programming. Python’s elegant syntax and dynamic</w:t>
      </w:r>
      <w:r>
        <w:rPr>
          <w:spacing w:val="-14"/>
          <w:sz w:val="24"/>
        </w:rPr>
        <w:t xml:space="preserve"> </w:t>
      </w:r>
      <w:r>
        <w:rPr>
          <w:sz w:val="24"/>
        </w:rPr>
        <w:t>typing,</w:t>
      </w:r>
      <w:r>
        <w:rPr>
          <w:spacing w:val="-13"/>
          <w:sz w:val="24"/>
        </w:rPr>
        <w:t xml:space="preserve"> </w:t>
      </w:r>
      <w:r>
        <w:rPr>
          <w:sz w:val="24"/>
        </w:rPr>
        <w:t>together</w:t>
      </w:r>
      <w:r>
        <w:rPr>
          <w:spacing w:val="-11"/>
          <w:sz w:val="24"/>
        </w:rPr>
        <w:t xml:space="preserve"> </w:t>
      </w:r>
      <w:r>
        <w:rPr>
          <w:sz w:val="24"/>
        </w:rPr>
        <w:t>with</w:t>
      </w:r>
      <w:r>
        <w:rPr>
          <w:spacing w:val="-13"/>
          <w:sz w:val="24"/>
        </w:rPr>
        <w:t xml:space="preserve"> </w:t>
      </w:r>
      <w:r>
        <w:rPr>
          <w:sz w:val="24"/>
        </w:rPr>
        <w:t>its</w:t>
      </w:r>
      <w:r>
        <w:rPr>
          <w:spacing w:val="-13"/>
          <w:sz w:val="24"/>
        </w:rPr>
        <w:t xml:space="preserve"> </w:t>
      </w:r>
      <w:r>
        <w:rPr>
          <w:sz w:val="24"/>
        </w:rPr>
        <w:t>interpreted</w:t>
      </w:r>
      <w:r>
        <w:rPr>
          <w:spacing w:val="-14"/>
          <w:sz w:val="24"/>
        </w:rPr>
        <w:t xml:space="preserve"> </w:t>
      </w:r>
      <w:r>
        <w:rPr>
          <w:sz w:val="24"/>
        </w:rPr>
        <w:t>nature,</w:t>
      </w:r>
      <w:r>
        <w:rPr>
          <w:spacing w:val="-13"/>
          <w:sz w:val="24"/>
        </w:rPr>
        <w:t xml:space="preserve"> </w:t>
      </w:r>
      <w:r>
        <w:rPr>
          <w:sz w:val="24"/>
        </w:rPr>
        <w:t>make</w:t>
      </w:r>
      <w:r>
        <w:rPr>
          <w:spacing w:val="-15"/>
          <w:sz w:val="24"/>
        </w:rPr>
        <w:t xml:space="preserve"> </w:t>
      </w:r>
      <w:r>
        <w:rPr>
          <w:sz w:val="24"/>
        </w:rPr>
        <w:t>it</w:t>
      </w:r>
      <w:r>
        <w:rPr>
          <w:spacing w:val="-12"/>
          <w:sz w:val="24"/>
        </w:rPr>
        <w:t xml:space="preserve"> </w:t>
      </w:r>
      <w:r>
        <w:rPr>
          <w:sz w:val="24"/>
        </w:rPr>
        <w:t>an</w:t>
      </w:r>
      <w:r>
        <w:rPr>
          <w:spacing w:val="-13"/>
          <w:sz w:val="24"/>
        </w:rPr>
        <w:t xml:space="preserve"> </w:t>
      </w:r>
      <w:r>
        <w:rPr>
          <w:sz w:val="24"/>
        </w:rPr>
        <w:t>ideal</w:t>
      </w:r>
      <w:r>
        <w:rPr>
          <w:spacing w:val="-13"/>
          <w:sz w:val="24"/>
        </w:rPr>
        <w:t xml:space="preserve"> </w:t>
      </w:r>
      <w:r>
        <w:rPr>
          <w:sz w:val="24"/>
        </w:rPr>
        <w:t>language</w:t>
      </w:r>
      <w:r>
        <w:rPr>
          <w:spacing w:val="-14"/>
          <w:sz w:val="24"/>
        </w:rPr>
        <w:t xml:space="preserve"> </w:t>
      </w:r>
      <w:r>
        <w:rPr>
          <w:sz w:val="24"/>
        </w:rPr>
        <w:t>for</w:t>
      </w:r>
      <w:r>
        <w:rPr>
          <w:spacing w:val="-10"/>
          <w:sz w:val="24"/>
        </w:rPr>
        <w:t xml:space="preserve"> </w:t>
      </w:r>
      <w:r>
        <w:rPr>
          <w:sz w:val="24"/>
        </w:rPr>
        <w:t>scripting</w:t>
      </w:r>
      <w:r>
        <w:rPr>
          <w:spacing w:val="-15"/>
          <w:sz w:val="24"/>
        </w:rPr>
        <w:t xml:space="preserve"> </w:t>
      </w:r>
      <w:r>
        <w:rPr>
          <w:sz w:val="24"/>
        </w:rPr>
        <w:t>and</w:t>
      </w:r>
      <w:r>
        <w:rPr>
          <w:spacing w:val="-11"/>
          <w:sz w:val="24"/>
        </w:rPr>
        <w:t xml:space="preserve"> </w:t>
      </w:r>
      <w:r>
        <w:rPr>
          <w:sz w:val="24"/>
        </w:rPr>
        <w:t>rapid application development in many areas on most platforms.</w:t>
      </w:r>
    </w:p>
    <w:p>
      <w:pPr>
        <w:pStyle w:val="16"/>
        <w:numPr>
          <w:ilvl w:val="3"/>
          <w:numId w:val="10"/>
        </w:numPr>
        <w:tabs>
          <w:tab w:val="left" w:pos="1142"/>
        </w:tabs>
        <w:spacing w:before="12" w:after="0" w:line="352" w:lineRule="auto"/>
        <w:ind w:left="1142" w:right="508" w:hanging="360"/>
        <w:jc w:val="both"/>
        <w:rPr>
          <w:sz w:val="24"/>
        </w:rPr>
      </w:pPr>
      <w:r>
        <w:rPr>
          <w:sz w:val="24"/>
        </w:rPr>
        <w:t>The Python interpreter and the extensive standard library are freely available in source or binary form</w:t>
      </w:r>
      <w:r>
        <w:rPr>
          <w:spacing w:val="-2"/>
          <w:sz w:val="24"/>
        </w:rPr>
        <w:t xml:space="preserve"> </w:t>
      </w:r>
      <w:r>
        <w:rPr>
          <w:sz w:val="24"/>
        </w:rPr>
        <w:t>for</w:t>
      </w:r>
      <w:r>
        <w:rPr>
          <w:spacing w:val="-3"/>
          <w:sz w:val="24"/>
        </w:rPr>
        <w:t xml:space="preserve"> </w:t>
      </w:r>
      <w:r>
        <w:rPr>
          <w:sz w:val="24"/>
        </w:rPr>
        <w:t>all</w:t>
      </w:r>
      <w:r>
        <w:rPr>
          <w:spacing w:val="-2"/>
          <w:sz w:val="24"/>
        </w:rPr>
        <w:t xml:space="preserve"> </w:t>
      </w:r>
      <w:r>
        <w:rPr>
          <w:sz w:val="24"/>
        </w:rPr>
        <w:t>major platforms from the Python</w:t>
      </w:r>
      <w:r>
        <w:rPr>
          <w:spacing w:val="-2"/>
          <w:sz w:val="24"/>
        </w:rPr>
        <w:t xml:space="preserve"> </w:t>
      </w:r>
      <w:r>
        <w:rPr>
          <w:sz w:val="24"/>
        </w:rPr>
        <w:t xml:space="preserve">Web site, </w:t>
      </w:r>
      <w:r>
        <w:rPr>
          <w:i/>
          <w:sz w:val="24"/>
          <w:u w:val="single"/>
        </w:rPr>
        <w:t>https://</w:t>
      </w:r>
      <w:r>
        <w:fldChar w:fldCharType="begin"/>
      </w:r>
      <w:r>
        <w:instrText xml:space="preserve"> HYPERLINK "http://www.python.org/" \h </w:instrText>
      </w:r>
      <w:r>
        <w:fldChar w:fldCharType="separate"/>
      </w:r>
      <w:r>
        <w:rPr>
          <w:i/>
          <w:sz w:val="24"/>
          <w:u w:val="single"/>
        </w:rPr>
        <w:t>www.python.org/</w:t>
      </w:r>
      <w:r>
        <w:rPr>
          <w:sz w:val="24"/>
        </w:rPr>
        <w:t>,</w:t>
      </w:r>
      <w:r>
        <w:rPr>
          <w:sz w:val="24"/>
        </w:rPr>
        <w:fldChar w:fldCharType="end"/>
      </w:r>
      <w:r>
        <w:rPr>
          <w:sz w:val="24"/>
        </w:rPr>
        <w:t xml:space="preserve"> and may be</w:t>
      </w:r>
      <w:r>
        <w:rPr>
          <w:spacing w:val="-1"/>
          <w:sz w:val="24"/>
        </w:rPr>
        <w:t xml:space="preserve"> </w:t>
      </w:r>
      <w:r>
        <w:rPr>
          <w:sz w:val="24"/>
        </w:rPr>
        <w:t>freely distributed.</w:t>
      </w:r>
      <w:r>
        <w:rPr>
          <w:spacing w:val="-11"/>
          <w:sz w:val="24"/>
        </w:rPr>
        <w:t xml:space="preserve"> </w:t>
      </w:r>
      <w:r>
        <w:rPr>
          <w:sz w:val="24"/>
        </w:rPr>
        <w:t>The</w:t>
      </w:r>
      <w:r>
        <w:rPr>
          <w:spacing w:val="-12"/>
          <w:sz w:val="24"/>
        </w:rPr>
        <w:t xml:space="preserve"> </w:t>
      </w:r>
      <w:r>
        <w:rPr>
          <w:sz w:val="24"/>
        </w:rPr>
        <w:t>same</w:t>
      </w:r>
      <w:r>
        <w:rPr>
          <w:spacing w:val="-10"/>
          <w:sz w:val="24"/>
        </w:rPr>
        <w:t xml:space="preserve"> </w:t>
      </w:r>
      <w:r>
        <w:rPr>
          <w:sz w:val="24"/>
        </w:rPr>
        <w:t>site</w:t>
      </w:r>
      <w:r>
        <w:rPr>
          <w:spacing w:val="-9"/>
          <w:sz w:val="24"/>
        </w:rPr>
        <w:t xml:space="preserve"> </w:t>
      </w:r>
      <w:r>
        <w:rPr>
          <w:sz w:val="24"/>
        </w:rPr>
        <w:t>also</w:t>
      </w:r>
      <w:r>
        <w:rPr>
          <w:spacing w:val="-10"/>
          <w:sz w:val="24"/>
        </w:rPr>
        <w:t xml:space="preserve"> </w:t>
      </w:r>
      <w:r>
        <w:rPr>
          <w:sz w:val="24"/>
        </w:rPr>
        <w:t>contains</w:t>
      </w:r>
      <w:r>
        <w:rPr>
          <w:spacing w:val="-8"/>
          <w:sz w:val="24"/>
        </w:rPr>
        <w:t xml:space="preserve"> </w:t>
      </w:r>
      <w:r>
        <w:rPr>
          <w:sz w:val="24"/>
        </w:rPr>
        <w:t>distributions</w:t>
      </w:r>
      <w:r>
        <w:rPr>
          <w:spacing w:val="-9"/>
          <w:sz w:val="24"/>
        </w:rPr>
        <w:t xml:space="preserve"> </w:t>
      </w:r>
      <w:r>
        <w:rPr>
          <w:sz w:val="24"/>
        </w:rPr>
        <w:t>of</w:t>
      </w:r>
      <w:r>
        <w:rPr>
          <w:spacing w:val="-11"/>
          <w:sz w:val="24"/>
        </w:rPr>
        <w:t xml:space="preserve"> </w:t>
      </w:r>
      <w:r>
        <w:rPr>
          <w:sz w:val="24"/>
        </w:rPr>
        <w:t>and</w:t>
      </w:r>
      <w:r>
        <w:rPr>
          <w:spacing w:val="-8"/>
          <w:sz w:val="24"/>
        </w:rPr>
        <w:t xml:space="preserve"> </w:t>
      </w:r>
      <w:r>
        <w:rPr>
          <w:sz w:val="24"/>
        </w:rPr>
        <w:t>pointers</w:t>
      </w:r>
      <w:r>
        <w:rPr>
          <w:spacing w:val="-11"/>
          <w:sz w:val="24"/>
        </w:rPr>
        <w:t xml:space="preserve"> </w:t>
      </w:r>
      <w:r>
        <w:rPr>
          <w:sz w:val="24"/>
        </w:rPr>
        <w:t>to</w:t>
      </w:r>
      <w:r>
        <w:rPr>
          <w:spacing w:val="-10"/>
          <w:sz w:val="24"/>
        </w:rPr>
        <w:t xml:space="preserve"> </w:t>
      </w:r>
      <w:r>
        <w:rPr>
          <w:sz w:val="24"/>
        </w:rPr>
        <w:t>many</w:t>
      </w:r>
      <w:r>
        <w:rPr>
          <w:spacing w:val="-9"/>
          <w:sz w:val="24"/>
        </w:rPr>
        <w:t xml:space="preserve"> </w:t>
      </w:r>
      <w:r>
        <w:rPr>
          <w:sz w:val="24"/>
        </w:rPr>
        <w:t>free</w:t>
      </w:r>
      <w:r>
        <w:rPr>
          <w:spacing w:val="-8"/>
          <w:sz w:val="24"/>
        </w:rPr>
        <w:t xml:space="preserve"> </w:t>
      </w:r>
      <w:r>
        <w:rPr>
          <w:sz w:val="24"/>
        </w:rPr>
        <w:t>third</w:t>
      </w:r>
      <w:r>
        <w:rPr>
          <w:spacing w:val="40"/>
          <w:sz w:val="24"/>
        </w:rPr>
        <w:t xml:space="preserve"> </w:t>
      </w:r>
      <w:r>
        <w:rPr>
          <w:sz w:val="24"/>
        </w:rPr>
        <w:t>party</w:t>
      </w:r>
      <w:r>
        <w:rPr>
          <w:spacing w:val="-8"/>
          <w:sz w:val="24"/>
        </w:rPr>
        <w:t xml:space="preserve"> </w:t>
      </w:r>
      <w:r>
        <w:rPr>
          <w:sz w:val="24"/>
        </w:rPr>
        <w:t>Python modules, programs and tools, and additional documentation.</w:t>
      </w:r>
    </w:p>
    <w:p>
      <w:pPr>
        <w:pStyle w:val="16"/>
        <w:numPr>
          <w:ilvl w:val="3"/>
          <w:numId w:val="10"/>
        </w:numPr>
        <w:tabs>
          <w:tab w:val="left" w:pos="1142"/>
        </w:tabs>
        <w:spacing w:before="9" w:after="0" w:line="350" w:lineRule="auto"/>
        <w:ind w:left="1142" w:right="527" w:hanging="360"/>
        <w:jc w:val="both"/>
        <w:rPr>
          <w:sz w:val="24"/>
        </w:rPr>
      </w:pPr>
      <w:r>
        <w:rPr>
          <w:sz w:val="24"/>
        </w:rPr>
        <w:t>The Python interpreter is easily extended with new functions and data types implemented in C or C++ (or other languages callable from C). Python is also suitable as an extension language for customizable applications.</w:t>
      </w:r>
    </w:p>
    <w:p>
      <w:pPr>
        <w:pStyle w:val="16"/>
        <w:numPr>
          <w:ilvl w:val="3"/>
          <w:numId w:val="10"/>
        </w:numPr>
        <w:tabs>
          <w:tab w:val="left" w:pos="1142"/>
        </w:tabs>
        <w:spacing w:before="16" w:after="0" w:line="350" w:lineRule="auto"/>
        <w:ind w:left="1142" w:right="513" w:hanging="360"/>
        <w:jc w:val="both"/>
        <w:rPr>
          <w:sz w:val="24"/>
        </w:rPr>
      </w:pPr>
      <w:r>
        <w:rPr>
          <w:sz w:val="24"/>
        </w:rPr>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pPr>
        <w:pStyle w:val="16"/>
        <w:numPr>
          <w:ilvl w:val="3"/>
          <w:numId w:val="10"/>
        </w:numPr>
        <w:tabs>
          <w:tab w:val="left" w:pos="1142"/>
        </w:tabs>
        <w:spacing w:before="13" w:after="0" w:line="343" w:lineRule="auto"/>
        <w:ind w:left="1142" w:right="526" w:hanging="360"/>
        <w:jc w:val="both"/>
        <w:rPr>
          <w:sz w:val="24"/>
        </w:rPr>
      </w:pPr>
      <w:r>
        <w:rPr>
          <w:sz w:val="24"/>
        </w:rPr>
        <w:t>Python</w:t>
      </w:r>
      <w:r>
        <w:rPr>
          <w:spacing w:val="-13"/>
          <w:sz w:val="24"/>
        </w:rPr>
        <w:t xml:space="preserve"> </w:t>
      </w:r>
      <w:r>
        <w:rPr>
          <w:sz w:val="24"/>
        </w:rPr>
        <w:t>is</w:t>
      </w:r>
      <w:r>
        <w:rPr>
          <w:spacing w:val="-12"/>
          <w:sz w:val="24"/>
        </w:rPr>
        <w:t xml:space="preserve"> </w:t>
      </w:r>
      <w:r>
        <w:rPr>
          <w:sz w:val="24"/>
        </w:rPr>
        <w:t>Interpreted</w:t>
      </w:r>
      <w:r>
        <w:rPr>
          <w:spacing w:val="-14"/>
          <w:sz w:val="24"/>
        </w:rPr>
        <w:t xml:space="preserve"> </w:t>
      </w:r>
      <w:r>
        <w:rPr>
          <w:sz w:val="24"/>
        </w:rPr>
        <w:t>−</w:t>
      </w:r>
      <w:r>
        <w:rPr>
          <w:spacing w:val="-14"/>
          <w:sz w:val="24"/>
        </w:rPr>
        <w:t xml:space="preserve"> </w:t>
      </w:r>
      <w:r>
        <w:rPr>
          <w:sz w:val="24"/>
        </w:rPr>
        <w:t>Python</w:t>
      </w:r>
      <w:r>
        <w:rPr>
          <w:spacing w:val="-13"/>
          <w:sz w:val="24"/>
        </w:rPr>
        <w:t xml:space="preserve"> </w:t>
      </w:r>
      <w:r>
        <w:rPr>
          <w:sz w:val="24"/>
        </w:rPr>
        <w:t>is</w:t>
      </w:r>
      <w:r>
        <w:rPr>
          <w:spacing w:val="-12"/>
          <w:sz w:val="24"/>
        </w:rPr>
        <w:t xml:space="preserve"> </w:t>
      </w:r>
      <w:r>
        <w:rPr>
          <w:sz w:val="24"/>
        </w:rPr>
        <w:t>processed</w:t>
      </w:r>
      <w:r>
        <w:rPr>
          <w:spacing w:val="-14"/>
          <w:sz w:val="24"/>
        </w:rPr>
        <w:t xml:space="preserve"> </w:t>
      </w:r>
      <w:r>
        <w:rPr>
          <w:sz w:val="24"/>
        </w:rPr>
        <w:t>at</w:t>
      </w:r>
      <w:r>
        <w:rPr>
          <w:spacing w:val="-13"/>
          <w:sz w:val="24"/>
        </w:rPr>
        <w:t xml:space="preserve"> </w:t>
      </w:r>
      <w:r>
        <w:rPr>
          <w:sz w:val="24"/>
        </w:rPr>
        <w:t>runtime</w:t>
      </w:r>
      <w:r>
        <w:rPr>
          <w:spacing w:val="-14"/>
          <w:sz w:val="24"/>
        </w:rPr>
        <w:t xml:space="preserve"> </w:t>
      </w:r>
      <w:r>
        <w:rPr>
          <w:sz w:val="24"/>
        </w:rPr>
        <w:t>by</w:t>
      </w:r>
      <w:r>
        <w:rPr>
          <w:spacing w:val="-13"/>
          <w:sz w:val="24"/>
        </w:rPr>
        <w:t xml:space="preserve"> </w:t>
      </w:r>
      <w:r>
        <w:rPr>
          <w:sz w:val="24"/>
        </w:rPr>
        <w:t>the</w:t>
      </w:r>
      <w:r>
        <w:rPr>
          <w:spacing w:val="-14"/>
          <w:sz w:val="24"/>
        </w:rPr>
        <w:t xml:space="preserve"> </w:t>
      </w:r>
      <w:r>
        <w:rPr>
          <w:sz w:val="24"/>
        </w:rPr>
        <w:t>interpreter.</w:t>
      </w:r>
      <w:r>
        <w:rPr>
          <w:spacing w:val="-13"/>
          <w:sz w:val="24"/>
        </w:rPr>
        <w:t xml:space="preserve"> </w:t>
      </w:r>
      <w:r>
        <w:rPr>
          <w:sz w:val="24"/>
        </w:rPr>
        <w:t>You</w:t>
      </w:r>
      <w:r>
        <w:rPr>
          <w:spacing w:val="-13"/>
          <w:sz w:val="24"/>
        </w:rPr>
        <w:t xml:space="preserve"> </w:t>
      </w:r>
      <w:r>
        <w:rPr>
          <w:sz w:val="24"/>
        </w:rPr>
        <w:t>do</w:t>
      </w:r>
      <w:r>
        <w:rPr>
          <w:spacing w:val="-13"/>
          <w:sz w:val="24"/>
        </w:rPr>
        <w:t xml:space="preserve"> </w:t>
      </w:r>
      <w:r>
        <w:rPr>
          <w:sz w:val="24"/>
        </w:rPr>
        <w:t>not</w:t>
      </w:r>
      <w:r>
        <w:rPr>
          <w:spacing w:val="-13"/>
          <w:sz w:val="24"/>
        </w:rPr>
        <w:t xml:space="preserve"> </w:t>
      </w:r>
      <w:r>
        <w:rPr>
          <w:sz w:val="24"/>
        </w:rPr>
        <w:t>need</w:t>
      </w:r>
      <w:r>
        <w:rPr>
          <w:spacing w:val="-13"/>
          <w:sz w:val="24"/>
        </w:rPr>
        <w:t xml:space="preserve"> </w:t>
      </w:r>
      <w:r>
        <w:rPr>
          <w:sz w:val="24"/>
        </w:rPr>
        <w:t>to</w:t>
      </w:r>
      <w:r>
        <w:rPr>
          <w:spacing w:val="-10"/>
          <w:sz w:val="24"/>
        </w:rPr>
        <w:t xml:space="preserve"> </w:t>
      </w:r>
      <w:r>
        <w:rPr>
          <w:sz w:val="24"/>
        </w:rPr>
        <w:t>compile your program before executing it. This is similar to PERL and PHP.</w:t>
      </w:r>
    </w:p>
    <w:p>
      <w:pPr>
        <w:pStyle w:val="16"/>
        <w:numPr>
          <w:ilvl w:val="3"/>
          <w:numId w:val="10"/>
        </w:numPr>
        <w:tabs>
          <w:tab w:val="left" w:pos="1142"/>
        </w:tabs>
        <w:spacing w:before="20" w:after="0" w:line="249" w:lineRule="auto"/>
        <w:ind w:left="1142" w:right="393" w:hanging="360"/>
        <w:jc w:val="both"/>
        <w:rPr>
          <w:sz w:val="24"/>
        </w:rPr>
      </w:pPr>
      <w:r>
        <w:rPr>
          <w:sz w:val="24"/>
        </w:rPr>
        <w:t>Python</w:t>
      </w:r>
      <w:r>
        <w:rPr>
          <w:spacing w:val="-15"/>
          <w:sz w:val="24"/>
        </w:rPr>
        <w:t xml:space="preserve"> </w:t>
      </w:r>
      <w:r>
        <w:rPr>
          <w:sz w:val="24"/>
        </w:rPr>
        <w:t>is</w:t>
      </w:r>
      <w:r>
        <w:rPr>
          <w:spacing w:val="-15"/>
          <w:sz w:val="24"/>
        </w:rPr>
        <w:t xml:space="preserve"> </w:t>
      </w:r>
      <w:r>
        <w:rPr>
          <w:sz w:val="24"/>
        </w:rPr>
        <w:t>Interactive</w:t>
      </w:r>
      <w:r>
        <w:rPr>
          <w:spacing w:val="-14"/>
          <w:sz w:val="24"/>
        </w:rPr>
        <w:t xml:space="preserve"> </w:t>
      </w:r>
      <w:r>
        <w:rPr>
          <w:sz w:val="24"/>
        </w:rPr>
        <w:t>−</w:t>
      </w:r>
      <w:r>
        <w:rPr>
          <w:spacing w:val="-15"/>
          <w:sz w:val="24"/>
        </w:rPr>
        <w:t xml:space="preserve"> </w:t>
      </w:r>
      <w:r>
        <w:rPr>
          <w:sz w:val="24"/>
        </w:rPr>
        <w:t>you</w:t>
      </w:r>
      <w:r>
        <w:rPr>
          <w:spacing w:val="-15"/>
          <w:sz w:val="24"/>
        </w:rPr>
        <w:t xml:space="preserve"> </w:t>
      </w:r>
      <w:r>
        <w:rPr>
          <w:sz w:val="24"/>
        </w:rPr>
        <w:t>can</w:t>
      </w:r>
      <w:r>
        <w:rPr>
          <w:spacing w:val="-13"/>
          <w:sz w:val="24"/>
        </w:rPr>
        <w:t xml:space="preserve"> </w:t>
      </w:r>
      <w:r>
        <w:rPr>
          <w:sz w:val="24"/>
        </w:rPr>
        <w:t>actually</w:t>
      </w:r>
      <w:r>
        <w:rPr>
          <w:spacing w:val="-15"/>
          <w:sz w:val="24"/>
        </w:rPr>
        <w:t xml:space="preserve"> </w:t>
      </w:r>
      <w:r>
        <w:rPr>
          <w:sz w:val="24"/>
        </w:rPr>
        <w:t>sit</w:t>
      </w:r>
      <w:r>
        <w:rPr>
          <w:spacing w:val="-12"/>
          <w:sz w:val="24"/>
        </w:rPr>
        <w:t xml:space="preserve"> </w:t>
      </w:r>
      <w:r>
        <w:rPr>
          <w:sz w:val="24"/>
        </w:rPr>
        <w:t>at</w:t>
      </w:r>
      <w:r>
        <w:rPr>
          <w:spacing w:val="-15"/>
          <w:sz w:val="24"/>
        </w:rPr>
        <w:t xml:space="preserve"> </w:t>
      </w:r>
      <w:r>
        <w:rPr>
          <w:sz w:val="24"/>
        </w:rPr>
        <w:t>a</w:t>
      </w:r>
      <w:r>
        <w:rPr>
          <w:spacing w:val="-15"/>
          <w:sz w:val="24"/>
        </w:rPr>
        <w:t xml:space="preserve"> </w:t>
      </w:r>
      <w:r>
        <w:rPr>
          <w:sz w:val="24"/>
        </w:rPr>
        <w:t>Python</w:t>
      </w:r>
      <w:r>
        <w:rPr>
          <w:spacing w:val="-15"/>
          <w:sz w:val="24"/>
        </w:rPr>
        <w:t xml:space="preserve"> </w:t>
      </w:r>
      <w:r>
        <w:rPr>
          <w:sz w:val="24"/>
        </w:rPr>
        <w:t>prompt</w:t>
      </w:r>
      <w:r>
        <w:rPr>
          <w:spacing w:val="-15"/>
          <w:sz w:val="24"/>
        </w:rPr>
        <w:t xml:space="preserve"> </w:t>
      </w:r>
      <w:r>
        <w:rPr>
          <w:sz w:val="24"/>
        </w:rPr>
        <w:t>and</w:t>
      </w:r>
      <w:r>
        <w:rPr>
          <w:spacing w:val="-15"/>
          <w:sz w:val="24"/>
        </w:rPr>
        <w:t xml:space="preserve"> </w:t>
      </w:r>
      <w:r>
        <w:rPr>
          <w:sz w:val="24"/>
        </w:rPr>
        <w:t>interact</w:t>
      </w:r>
      <w:r>
        <w:rPr>
          <w:spacing w:val="-9"/>
          <w:sz w:val="24"/>
        </w:rPr>
        <w:t xml:space="preserve"> </w:t>
      </w:r>
      <w:r>
        <w:rPr>
          <w:sz w:val="24"/>
        </w:rPr>
        <w:t>with</w:t>
      </w:r>
      <w:r>
        <w:rPr>
          <w:spacing w:val="-15"/>
          <w:sz w:val="24"/>
        </w:rPr>
        <w:t xml:space="preserve"> </w:t>
      </w:r>
      <w:r>
        <w:rPr>
          <w:sz w:val="24"/>
        </w:rPr>
        <w:t>the</w:t>
      </w:r>
      <w:r>
        <w:rPr>
          <w:spacing w:val="-15"/>
          <w:sz w:val="24"/>
        </w:rPr>
        <w:t xml:space="preserve"> </w:t>
      </w:r>
      <w:r>
        <w:rPr>
          <w:sz w:val="24"/>
        </w:rPr>
        <w:t>interpreter</w:t>
      </w:r>
      <w:r>
        <w:rPr>
          <w:spacing w:val="-13"/>
          <w:sz w:val="24"/>
        </w:rPr>
        <w:t xml:space="preserve"> </w:t>
      </w:r>
      <w:r>
        <w:rPr>
          <w:sz w:val="24"/>
        </w:rPr>
        <w:t>directly to write your programs.</w:t>
      </w:r>
    </w:p>
    <w:p>
      <w:pPr>
        <w:pStyle w:val="16"/>
        <w:numPr>
          <w:ilvl w:val="3"/>
          <w:numId w:val="10"/>
        </w:numPr>
        <w:tabs>
          <w:tab w:val="left" w:pos="1142"/>
        </w:tabs>
        <w:spacing w:before="137" w:after="0" w:line="343" w:lineRule="auto"/>
        <w:ind w:left="1142" w:right="517" w:hanging="360"/>
        <w:jc w:val="both"/>
        <w:rPr>
          <w:sz w:val="24"/>
        </w:rPr>
      </w:pPr>
      <w:r>
        <w:rPr>
          <w:sz w:val="24"/>
        </w:rPr>
        <w:t>Python is Object-Oriented − Python supports Object-Oriented style or technique of programming that encapsulates code within objects.</w:t>
      </w:r>
    </w:p>
    <w:p>
      <w:pPr>
        <w:pStyle w:val="16"/>
        <w:numPr>
          <w:ilvl w:val="3"/>
          <w:numId w:val="10"/>
        </w:numPr>
        <w:tabs>
          <w:tab w:val="left" w:pos="1142"/>
        </w:tabs>
        <w:spacing w:before="20" w:after="0" w:line="350" w:lineRule="auto"/>
        <w:ind w:left="1142" w:right="508" w:hanging="360"/>
        <w:jc w:val="both"/>
        <w:rPr>
          <w:sz w:val="24"/>
        </w:rPr>
      </w:pPr>
      <w:r>
        <w:rPr>
          <w:sz w:val="24"/>
        </w:rPr>
        <w:t>Python is a Beginner's Language − Python is a great language for the beginner-level programmers and</w:t>
      </w:r>
      <w:r>
        <w:rPr>
          <w:spacing w:val="-10"/>
          <w:sz w:val="24"/>
        </w:rPr>
        <w:t xml:space="preserve"> </w:t>
      </w:r>
      <w:r>
        <w:rPr>
          <w:sz w:val="24"/>
        </w:rPr>
        <w:t>supports</w:t>
      </w:r>
      <w:r>
        <w:rPr>
          <w:spacing w:val="-10"/>
          <w:sz w:val="24"/>
        </w:rPr>
        <w:t xml:space="preserve"> </w:t>
      </w:r>
      <w:r>
        <w:rPr>
          <w:sz w:val="24"/>
        </w:rPr>
        <w:t>the</w:t>
      </w:r>
      <w:r>
        <w:rPr>
          <w:spacing w:val="-10"/>
          <w:sz w:val="24"/>
        </w:rPr>
        <w:t xml:space="preserve"> </w:t>
      </w:r>
      <w:r>
        <w:rPr>
          <w:sz w:val="24"/>
        </w:rPr>
        <w:t>development</w:t>
      </w:r>
      <w:r>
        <w:rPr>
          <w:spacing w:val="-8"/>
          <w:sz w:val="24"/>
        </w:rPr>
        <w:t xml:space="preserve"> </w:t>
      </w:r>
      <w:r>
        <w:rPr>
          <w:sz w:val="24"/>
        </w:rPr>
        <w:t>of</w:t>
      </w:r>
      <w:r>
        <w:rPr>
          <w:spacing w:val="-10"/>
          <w:sz w:val="24"/>
        </w:rPr>
        <w:t xml:space="preserve"> </w:t>
      </w:r>
      <w:r>
        <w:rPr>
          <w:sz w:val="24"/>
        </w:rPr>
        <w:t>a</w:t>
      </w:r>
      <w:r>
        <w:rPr>
          <w:spacing w:val="-11"/>
          <w:sz w:val="24"/>
        </w:rPr>
        <w:t xml:space="preserve"> </w:t>
      </w:r>
      <w:r>
        <w:rPr>
          <w:sz w:val="24"/>
        </w:rPr>
        <w:t>wide</w:t>
      </w:r>
      <w:r>
        <w:rPr>
          <w:spacing w:val="-8"/>
          <w:sz w:val="24"/>
        </w:rPr>
        <w:t xml:space="preserve"> </w:t>
      </w:r>
      <w:r>
        <w:rPr>
          <w:sz w:val="24"/>
        </w:rPr>
        <w:t>range</w:t>
      </w:r>
      <w:r>
        <w:rPr>
          <w:spacing w:val="-10"/>
          <w:sz w:val="24"/>
        </w:rPr>
        <w:t xml:space="preserve"> </w:t>
      </w:r>
      <w:r>
        <w:rPr>
          <w:sz w:val="24"/>
        </w:rPr>
        <w:t>of</w:t>
      </w:r>
      <w:r>
        <w:rPr>
          <w:spacing w:val="-8"/>
          <w:sz w:val="24"/>
        </w:rPr>
        <w:t xml:space="preserve"> </w:t>
      </w:r>
      <w:r>
        <w:rPr>
          <w:sz w:val="24"/>
        </w:rPr>
        <w:t>applications</w:t>
      </w:r>
      <w:r>
        <w:rPr>
          <w:spacing w:val="-8"/>
          <w:sz w:val="24"/>
        </w:rPr>
        <w:t xml:space="preserve"> </w:t>
      </w:r>
      <w:r>
        <w:rPr>
          <w:sz w:val="24"/>
        </w:rPr>
        <w:t>from</w:t>
      </w:r>
      <w:r>
        <w:rPr>
          <w:spacing w:val="-9"/>
          <w:sz w:val="24"/>
        </w:rPr>
        <w:t xml:space="preserve"> </w:t>
      </w:r>
      <w:r>
        <w:rPr>
          <w:sz w:val="24"/>
        </w:rPr>
        <w:t>simple</w:t>
      </w:r>
      <w:r>
        <w:rPr>
          <w:spacing w:val="-10"/>
          <w:sz w:val="24"/>
        </w:rPr>
        <w:t xml:space="preserve"> </w:t>
      </w:r>
      <w:r>
        <w:rPr>
          <w:sz w:val="24"/>
        </w:rPr>
        <w:t>text</w:t>
      </w:r>
      <w:r>
        <w:rPr>
          <w:spacing w:val="-9"/>
          <w:sz w:val="24"/>
        </w:rPr>
        <w:t xml:space="preserve"> </w:t>
      </w:r>
      <w:r>
        <w:rPr>
          <w:sz w:val="24"/>
        </w:rPr>
        <w:t>processing</w:t>
      </w:r>
      <w:r>
        <w:rPr>
          <w:spacing w:val="40"/>
          <w:sz w:val="24"/>
        </w:rPr>
        <w:t xml:space="preserve"> </w:t>
      </w:r>
      <w:r>
        <w:rPr>
          <w:sz w:val="24"/>
        </w:rPr>
        <w:t>to</w:t>
      </w:r>
      <w:r>
        <w:rPr>
          <w:spacing w:val="-10"/>
          <w:sz w:val="24"/>
        </w:rPr>
        <w:t xml:space="preserve"> </w:t>
      </w:r>
      <w:r>
        <w:rPr>
          <w:sz w:val="24"/>
        </w:rPr>
        <w:t>WWW browsers to games.</w:t>
      </w:r>
    </w:p>
    <w:p>
      <w:pPr>
        <w:spacing w:after="0" w:line="350" w:lineRule="auto"/>
        <w:jc w:val="both"/>
        <w:rPr>
          <w:sz w:val="24"/>
        </w:rPr>
        <w:sectPr>
          <w:pgSz w:w="12240" w:h="15840"/>
          <w:pgMar w:top="1420" w:right="340" w:bottom="1200" w:left="680" w:header="0" w:footer="972" w:gutter="0"/>
          <w:cols w:space="720" w:num="1"/>
        </w:sectPr>
      </w:pPr>
    </w:p>
    <w:p>
      <w:pPr>
        <w:pStyle w:val="5"/>
        <w:numPr>
          <w:numId w:val="0"/>
        </w:numPr>
        <w:tabs>
          <w:tab w:val="left" w:pos="955"/>
        </w:tabs>
        <w:spacing w:before="66" w:after="0" w:line="240" w:lineRule="auto"/>
        <w:ind w:left="414" w:leftChars="0" w:right="0" w:rightChars="0"/>
        <w:jc w:val="left"/>
        <w:rPr>
          <w:rFonts w:ascii="Calibri"/>
          <w:sz w:val="24"/>
        </w:rPr>
      </w:pPr>
      <w:r>
        <w:t>Machine</w:t>
      </w:r>
      <w:r>
        <w:rPr>
          <w:spacing w:val="-8"/>
        </w:rPr>
        <w:t xml:space="preserve"> </w:t>
      </w:r>
      <w:r>
        <w:t>Learning</w:t>
      </w:r>
      <w:r>
        <w:rPr>
          <w:spacing w:val="-10"/>
        </w:rPr>
        <w:t xml:space="preserve"> </w:t>
      </w:r>
      <w:r>
        <w:rPr>
          <w:spacing w:val="-2"/>
        </w:rPr>
        <w:t>Features</w:t>
      </w:r>
    </w:p>
    <w:p>
      <w:pPr>
        <w:pStyle w:val="10"/>
        <w:spacing w:before="235" w:line="360" w:lineRule="auto"/>
        <w:ind w:left="419" w:right="507"/>
        <w:jc w:val="both"/>
      </w:pPr>
      <w:r>
        <w:t>Machine</w:t>
      </w:r>
      <w:r>
        <w:rPr>
          <w:spacing w:val="30"/>
        </w:rPr>
        <w:t xml:space="preserve"> </w:t>
      </w:r>
      <w:r>
        <w:t>Learning</w:t>
      </w:r>
      <w:r>
        <w:rPr>
          <w:spacing w:val="23"/>
        </w:rPr>
        <w:t xml:space="preserve"> </w:t>
      </w:r>
      <w:r>
        <w:t>is</w:t>
      </w:r>
      <w:r>
        <w:rPr>
          <w:spacing w:val="28"/>
        </w:rPr>
        <w:t xml:space="preserve"> </w:t>
      </w:r>
      <w:r>
        <w:t>a</w:t>
      </w:r>
      <w:r>
        <w:rPr>
          <w:spacing w:val="24"/>
        </w:rPr>
        <w:t xml:space="preserve"> </w:t>
      </w:r>
      <w:r>
        <w:t>method</w:t>
      </w:r>
      <w:r>
        <w:rPr>
          <w:spacing w:val="28"/>
        </w:rPr>
        <w:t xml:space="preserve"> </w:t>
      </w:r>
      <w:r>
        <w:t>of</w:t>
      </w:r>
      <w:r>
        <w:rPr>
          <w:spacing w:val="25"/>
        </w:rPr>
        <w:t xml:space="preserve"> </w:t>
      </w:r>
      <w:r>
        <w:t>statistical</w:t>
      </w:r>
      <w:r>
        <w:rPr>
          <w:spacing w:val="29"/>
        </w:rPr>
        <w:t xml:space="preserve"> </w:t>
      </w:r>
      <w:r>
        <w:t>learning</w:t>
      </w:r>
      <w:r>
        <w:rPr>
          <w:spacing w:val="26"/>
        </w:rPr>
        <w:t xml:space="preserve"> </w:t>
      </w:r>
      <w:r>
        <w:t>where</w:t>
      </w:r>
      <w:r>
        <w:rPr>
          <w:spacing w:val="24"/>
        </w:rPr>
        <w:t xml:space="preserve"> </w:t>
      </w:r>
      <w:r>
        <w:t>each</w:t>
      </w:r>
      <w:r>
        <w:rPr>
          <w:spacing w:val="28"/>
        </w:rPr>
        <w:t xml:space="preserve"> </w:t>
      </w:r>
      <w:r>
        <w:t>instance</w:t>
      </w:r>
      <w:r>
        <w:rPr>
          <w:spacing w:val="25"/>
        </w:rPr>
        <w:t xml:space="preserve"> </w:t>
      </w:r>
      <w:r>
        <w:t>in</w:t>
      </w:r>
      <w:r>
        <w:rPr>
          <w:spacing w:val="25"/>
        </w:rPr>
        <w:t xml:space="preserve"> </w:t>
      </w:r>
      <w:r>
        <w:t>a</w:t>
      </w:r>
      <w:r>
        <w:rPr>
          <w:spacing w:val="24"/>
        </w:rPr>
        <w:t xml:space="preserve"> </w:t>
      </w:r>
      <w:r>
        <w:t>dataset</w:t>
      </w:r>
      <w:r>
        <w:rPr>
          <w:spacing w:val="29"/>
        </w:rPr>
        <w:t xml:space="preserve"> </w:t>
      </w:r>
      <w:r>
        <w:t>is</w:t>
      </w:r>
      <w:r>
        <w:rPr>
          <w:spacing w:val="23"/>
        </w:rPr>
        <w:t xml:space="preserve"> </w:t>
      </w:r>
      <w:r>
        <w:t>described</w:t>
      </w:r>
      <w:r>
        <w:rPr>
          <w:spacing w:val="28"/>
        </w:rPr>
        <w:t xml:space="preserve"> </w:t>
      </w:r>
      <w:r>
        <w:t>by</w:t>
      </w:r>
      <w:r>
        <w:rPr>
          <w:spacing w:val="23"/>
        </w:rPr>
        <w:t xml:space="preserve"> </w:t>
      </w:r>
      <w:r>
        <w:t>a set of features or attributes. In contrast, the term “Deep Learning” is a method of statistical learning that extracts</w:t>
      </w:r>
      <w:r>
        <w:rPr>
          <w:spacing w:val="-15"/>
        </w:rPr>
        <w:t xml:space="preserve"> </w:t>
      </w:r>
      <w:r>
        <w:t>features</w:t>
      </w:r>
      <w:r>
        <w:rPr>
          <w:spacing w:val="-15"/>
        </w:rPr>
        <w:t xml:space="preserve"> </w:t>
      </w:r>
      <w:r>
        <w:t>or</w:t>
      </w:r>
      <w:r>
        <w:rPr>
          <w:spacing w:val="-15"/>
        </w:rPr>
        <w:t xml:space="preserve"> </w:t>
      </w:r>
      <w:r>
        <w:t>attributes</w:t>
      </w:r>
      <w:r>
        <w:rPr>
          <w:spacing w:val="-14"/>
        </w:rPr>
        <w:t xml:space="preserve"> </w:t>
      </w:r>
      <w:r>
        <w:t>from</w:t>
      </w:r>
      <w:r>
        <w:rPr>
          <w:spacing w:val="-15"/>
        </w:rPr>
        <w:t xml:space="preserve"> </w:t>
      </w:r>
      <w:r>
        <w:t>raw</w:t>
      </w:r>
      <w:r>
        <w:rPr>
          <w:spacing w:val="-15"/>
        </w:rPr>
        <w:t xml:space="preserve"> </w:t>
      </w:r>
      <w:r>
        <w:t>data.</w:t>
      </w:r>
      <w:r>
        <w:rPr>
          <w:spacing w:val="-15"/>
        </w:rPr>
        <w:t xml:space="preserve"> </w:t>
      </w:r>
      <w:r>
        <w:t>Deep</w:t>
      </w:r>
      <w:r>
        <w:rPr>
          <w:spacing w:val="-13"/>
        </w:rPr>
        <w:t xml:space="preserve"> </w:t>
      </w:r>
      <w:r>
        <w:t>Learning</w:t>
      </w:r>
      <w:r>
        <w:rPr>
          <w:spacing w:val="-15"/>
        </w:rPr>
        <w:t xml:space="preserve"> </w:t>
      </w:r>
      <w:r>
        <w:t>does</w:t>
      </w:r>
      <w:r>
        <w:rPr>
          <w:spacing w:val="-15"/>
        </w:rPr>
        <w:t xml:space="preserve"> </w:t>
      </w:r>
      <w:r>
        <w:t>this</w:t>
      </w:r>
      <w:r>
        <w:rPr>
          <w:spacing w:val="-15"/>
        </w:rPr>
        <w:t xml:space="preserve"> </w:t>
      </w:r>
      <w:r>
        <w:t>by</w:t>
      </w:r>
      <w:r>
        <w:rPr>
          <w:spacing w:val="-15"/>
        </w:rPr>
        <w:t xml:space="preserve"> </w:t>
      </w:r>
      <w:r>
        <w:t>utilizing</w:t>
      </w:r>
      <w:r>
        <w:rPr>
          <w:spacing w:val="-15"/>
        </w:rPr>
        <w:t xml:space="preserve"> </w:t>
      </w:r>
      <w:r>
        <w:t>neural</w:t>
      </w:r>
      <w:r>
        <w:rPr>
          <w:spacing w:val="-15"/>
        </w:rPr>
        <w:t xml:space="preserve"> </w:t>
      </w:r>
      <w:r>
        <w:t>networks</w:t>
      </w:r>
      <w:r>
        <w:rPr>
          <w:spacing w:val="-15"/>
        </w:rPr>
        <w:t xml:space="preserve"> </w:t>
      </w:r>
      <w:r>
        <w:t>with</w:t>
      </w:r>
      <w:r>
        <w:rPr>
          <w:spacing w:val="-11"/>
        </w:rPr>
        <w:t xml:space="preserve"> </w:t>
      </w:r>
      <w:r>
        <w:t>many hidden</w:t>
      </w:r>
      <w:r>
        <w:rPr>
          <w:spacing w:val="-3"/>
        </w:rPr>
        <w:t xml:space="preserve"> </w:t>
      </w:r>
      <w:r>
        <w:t>layers,</w:t>
      </w:r>
      <w:r>
        <w:rPr>
          <w:spacing w:val="-2"/>
        </w:rPr>
        <w:t xml:space="preserve"> </w:t>
      </w:r>
      <w:r>
        <w:t>big</w:t>
      </w:r>
      <w:r>
        <w:rPr>
          <w:spacing w:val="-3"/>
        </w:rPr>
        <w:t xml:space="preserve"> </w:t>
      </w:r>
      <w:r>
        <w:t>data,</w:t>
      </w:r>
      <w:r>
        <w:rPr>
          <w:spacing w:val="-1"/>
        </w:rPr>
        <w:t xml:space="preserve"> </w:t>
      </w:r>
      <w:r>
        <w:t>and</w:t>
      </w:r>
      <w:r>
        <w:rPr>
          <w:spacing w:val="-3"/>
        </w:rPr>
        <w:t xml:space="preserve"> </w:t>
      </w:r>
      <w:r>
        <w:t>powerful</w:t>
      </w:r>
      <w:r>
        <w:rPr>
          <w:spacing w:val="-3"/>
        </w:rPr>
        <w:t xml:space="preserve"> </w:t>
      </w:r>
      <w:r>
        <w:t>computational</w:t>
      </w:r>
      <w:r>
        <w:rPr>
          <w:spacing w:val="-2"/>
        </w:rPr>
        <w:t xml:space="preserve"> </w:t>
      </w:r>
      <w:r>
        <w:t>resources. The</w:t>
      </w:r>
      <w:r>
        <w:rPr>
          <w:spacing w:val="-5"/>
        </w:rPr>
        <w:t xml:space="preserve"> </w:t>
      </w:r>
      <w:r>
        <w:t>terms</w:t>
      </w:r>
      <w:r>
        <w:rPr>
          <w:spacing w:val="-3"/>
        </w:rPr>
        <w:t xml:space="preserve"> </w:t>
      </w:r>
      <w:r>
        <w:t>seem</w:t>
      </w:r>
      <w:r>
        <w:rPr>
          <w:spacing w:val="-3"/>
        </w:rPr>
        <w:t xml:space="preserve"> </w:t>
      </w:r>
      <w:r>
        <w:t>somewhat</w:t>
      </w:r>
      <w:r>
        <w:rPr>
          <w:spacing w:val="-2"/>
        </w:rPr>
        <w:t xml:space="preserve"> </w:t>
      </w:r>
      <w:r>
        <w:t>interchangeable, however, with Deep Learning method, The algorithm constructs representations of the data automatically. In</w:t>
      </w:r>
      <w:r>
        <w:rPr>
          <w:spacing w:val="-8"/>
        </w:rPr>
        <w:t xml:space="preserve"> </w:t>
      </w:r>
      <w:r>
        <w:t>contrast,</w:t>
      </w:r>
      <w:r>
        <w:rPr>
          <w:spacing w:val="-9"/>
        </w:rPr>
        <w:t xml:space="preserve"> </w:t>
      </w:r>
      <w:r>
        <w:t>data</w:t>
      </w:r>
      <w:r>
        <w:rPr>
          <w:spacing w:val="-7"/>
        </w:rPr>
        <w:t xml:space="preserve"> </w:t>
      </w:r>
      <w:r>
        <w:t>representations</w:t>
      </w:r>
      <w:r>
        <w:rPr>
          <w:spacing w:val="-9"/>
        </w:rPr>
        <w:t xml:space="preserve"> </w:t>
      </w:r>
      <w:r>
        <w:t>are</w:t>
      </w:r>
      <w:r>
        <w:rPr>
          <w:spacing w:val="-9"/>
        </w:rPr>
        <w:t xml:space="preserve"> </w:t>
      </w:r>
      <w:r>
        <w:t>hard-coded</w:t>
      </w:r>
      <w:r>
        <w:rPr>
          <w:spacing w:val="-8"/>
        </w:rPr>
        <w:t xml:space="preserve"> </w:t>
      </w:r>
      <w:r>
        <w:t>as</w:t>
      </w:r>
      <w:r>
        <w:rPr>
          <w:spacing w:val="-5"/>
        </w:rPr>
        <w:t xml:space="preserve"> </w:t>
      </w:r>
      <w:r>
        <w:t>a</w:t>
      </w:r>
      <w:r>
        <w:rPr>
          <w:spacing w:val="-11"/>
        </w:rPr>
        <w:t xml:space="preserve"> </w:t>
      </w:r>
      <w:r>
        <w:t>set</w:t>
      </w:r>
      <w:r>
        <w:rPr>
          <w:spacing w:val="-9"/>
        </w:rPr>
        <w:t xml:space="preserve"> </w:t>
      </w:r>
      <w:r>
        <w:t>of</w:t>
      </w:r>
      <w:r>
        <w:rPr>
          <w:spacing w:val="-10"/>
        </w:rPr>
        <w:t xml:space="preserve"> </w:t>
      </w:r>
      <w:r>
        <w:t>features</w:t>
      </w:r>
      <w:r>
        <w:rPr>
          <w:spacing w:val="-9"/>
        </w:rPr>
        <w:t xml:space="preserve"> </w:t>
      </w:r>
      <w:r>
        <w:t>in</w:t>
      </w:r>
      <w:r>
        <w:rPr>
          <w:spacing w:val="-9"/>
        </w:rPr>
        <w:t xml:space="preserve"> </w:t>
      </w:r>
      <w:r>
        <w:t>machine</w:t>
      </w:r>
      <w:r>
        <w:rPr>
          <w:spacing w:val="-11"/>
        </w:rPr>
        <w:t xml:space="preserve"> </w:t>
      </w:r>
      <w:r>
        <w:t>learningalgorithms,</w:t>
      </w:r>
      <w:r>
        <w:rPr>
          <w:spacing w:val="-9"/>
        </w:rPr>
        <w:t xml:space="preserve"> </w:t>
      </w:r>
      <w:r>
        <w:t>requiring further processes such as feature selection and extraction, (such as PCA).</w:t>
      </w:r>
    </w:p>
    <w:p>
      <w:pPr>
        <w:pStyle w:val="10"/>
        <w:spacing w:before="2" w:line="360" w:lineRule="auto"/>
        <w:ind w:left="419" w:right="509"/>
        <w:jc w:val="both"/>
      </w:pPr>
      <w:r>
        <w:t>Both terms are in dramatic contrast with another class of classical artificial intelligence algorithmsKnown as Rule-Based Systems where each decision is manually programmed in such a way that it resembles a statistical model.</w:t>
      </w:r>
    </w:p>
    <w:p>
      <w:pPr>
        <w:pStyle w:val="10"/>
        <w:spacing w:before="183"/>
      </w:pPr>
    </w:p>
    <w:p>
      <w:pPr>
        <w:pStyle w:val="10"/>
        <w:spacing w:line="360" w:lineRule="auto"/>
        <w:ind w:left="419" w:right="500" w:firstLine="57"/>
        <w:jc w:val="both"/>
      </w:pPr>
      <w:r>
        <w:t>In Machine Learning and Deep Learning, there are many different models that fall into two different categories,</w:t>
      </w:r>
      <w:r>
        <w:rPr>
          <w:spacing w:val="-14"/>
        </w:rPr>
        <w:t xml:space="preserve"> </w:t>
      </w:r>
      <w:r>
        <w:t>supervised</w:t>
      </w:r>
      <w:r>
        <w:rPr>
          <w:spacing w:val="-14"/>
        </w:rPr>
        <w:t xml:space="preserve"> </w:t>
      </w:r>
      <w:r>
        <w:t>and</w:t>
      </w:r>
      <w:r>
        <w:rPr>
          <w:spacing w:val="-15"/>
        </w:rPr>
        <w:t xml:space="preserve"> </w:t>
      </w:r>
      <w:r>
        <w:t>unsupervised.</w:t>
      </w:r>
      <w:r>
        <w:rPr>
          <w:spacing w:val="-11"/>
        </w:rPr>
        <w:t xml:space="preserve"> </w:t>
      </w:r>
      <w:r>
        <w:t>In</w:t>
      </w:r>
      <w:r>
        <w:rPr>
          <w:spacing w:val="-14"/>
        </w:rPr>
        <w:t xml:space="preserve"> </w:t>
      </w:r>
      <w:r>
        <w:t>unsupervised</w:t>
      </w:r>
      <w:r>
        <w:rPr>
          <w:spacing w:val="-13"/>
        </w:rPr>
        <w:t xml:space="preserve"> </w:t>
      </w:r>
      <w:r>
        <w:t>learning,</w:t>
      </w:r>
      <w:r>
        <w:rPr>
          <w:spacing w:val="-14"/>
        </w:rPr>
        <w:t xml:space="preserve"> </w:t>
      </w:r>
      <w:r>
        <w:t>algorithms</w:t>
      </w:r>
      <w:r>
        <w:rPr>
          <w:spacing w:val="-15"/>
        </w:rPr>
        <w:t xml:space="preserve"> </w:t>
      </w:r>
      <w:r>
        <w:t>such</w:t>
      </w:r>
      <w:r>
        <w:rPr>
          <w:spacing w:val="-13"/>
        </w:rPr>
        <w:t xml:space="preserve"> </w:t>
      </w:r>
      <w:r>
        <w:t>as</w:t>
      </w:r>
      <w:r>
        <w:rPr>
          <w:spacing w:val="-14"/>
        </w:rPr>
        <w:t xml:space="preserve"> </w:t>
      </w:r>
      <w:r>
        <w:t>k-Means,</w:t>
      </w:r>
      <w:r>
        <w:rPr>
          <w:spacing w:val="-14"/>
        </w:rPr>
        <w:t xml:space="preserve"> </w:t>
      </w:r>
      <w:r>
        <w:t>hierarchical clustering, and Gaussian mixture models attempt to learn meaningful structures in the data. Supervised learning involves an output label associated with each instance in the dataset. This outputcan be discrete/categorical or real-valued. Regression models estimate real-valued outputs, whereas classification models</w:t>
      </w:r>
      <w:r>
        <w:rPr>
          <w:spacing w:val="-2"/>
        </w:rPr>
        <w:t xml:space="preserve"> </w:t>
      </w:r>
      <w:r>
        <w:t>estimate</w:t>
      </w:r>
      <w:r>
        <w:rPr>
          <w:spacing w:val="-3"/>
        </w:rPr>
        <w:t xml:space="preserve"> </w:t>
      </w:r>
      <w:r>
        <w:t>discrete-valued</w:t>
      </w:r>
      <w:r>
        <w:rPr>
          <w:spacing w:val="-3"/>
        </w:rPr>
        <w:t xml:space="preserve"> </w:t>
      </w:r>
      <w:r>
        <w:t>outputs.</w:t>
      </w:r>
      <w:r>
        <w:rPr>
          <w:spacing w:val="-2"/>
        </w:rPr>
        <w:t xml:space="preserve"> </w:t>
      </w:r>
      <w:r>
        <w:t>Simple</w:t>
      </w:r>
      <w:r>
        <w:rPr>
          <w:spacing w:val="-3"/>
        </w:rPr>
        <w:t xml:space="preserve"> </w:t>
      </w:r>
      <w:r>
        <w:t>binary</w:t>
      </w:r>
      <w:r>
        <w:rPr>
          <w:spacing w:val="-2"/>
        </w:rPr>
        <w:t xml:space="preserve"> </w:t>
      </w:r>
      <w:r>
        <w:t>classification</w:t>
      </w:r>
      <w:r>
        <w:rPr>
          <w:spacing w:val="-2"/>
        </w:rPr>
        <w:t xml:space="preserve"> </w:t>
      </w:r>
      <w:r>
        <w:t>models</w:t>
      </w:r>
      <w:r>
        <w:rPr>
          <w:spacing w:val="-2"/>
        </w:rPr>
        <w:t xml:space="preserve"> </w:t>
      </w:r>
      <w:r>
        <w:t>have</w:t>
      </w:r>
      <w:r>
        <w:rPr>
          <w:spacing w:val="-3"/>
        </w:rPr>
        <w:t xml:space="preserve"> </w:t>
      </w:r>
      <w:r>
        <w:t>just</w:t>
      </w:r>
      <w:r>
        <w:rPr>
          <w:spacing w:val="-1"/>
        </w:rPr>
        <w:t xml:space="preserve"> </w:t>
      </w:r>
      <w:r>
        <w:t>two output</w:t>
      </w:r>
      <w:r>
        <w:rPr>
          <w:spacing w:val="-1"/>
        </w:rPr>
        <w:t xml:space="preserve"> </w:t>
      </w:r>
      <w:r>
        <w:t>labels,</w:t>
      </w:r>
      <w:r>
        <w:rPr>
          <w:spacing w:val="-2"/>
        </w:rPr>
        <w:t xml:space="preserve"> </w:t>
      </w:r>
      <w:r>
        <w:t>1 (positive) and 0 (negative). Some popular supervised learning algorithms that are considered Machine Learning: are</w:t>
      </w:r>
      <w:r>
        <w:rPr>
          <w:spacing w:val="-1"/>
        </w:rPr>
        <w:t xml:space="preserve"> </w:t>
      </w:r>
      <w:r>
        <w:t>linear regression, logistic regression, decision trees, random forest, support vector machines, and neural networks, as well as non-parametric models such as k-Nearest Neighbors.</w:t>
      </w:r>
    </w:p>
    <w:p>
      <w:pPr>
        <w:spacing w:after="0" w:line="360" w:lineRule="auto"/>
        <w:jc w:val="both"/>
      </w:pPr>
    </w:p>
    <w:p>
      <w:pPr>
        <w:spacing w:after="0" w:line="360" w:lineRule="auto"/>
        <w:jc w:val="both"/>
        <w:rPr>
          <w:rFonts w:hint="default"/>
          <w:b/>
          <w:bCs/>
        </w:rPr>
      </w:pPr>
      <w:r>
        <w:rPr>
          <w:rFonts w:hint="default"/>
          <w:b/>
          <w:bCs/>
        </w:rPr>
        <w:t>Support Vector Machine (SVM)</w:t>
      </w:r>
    </w:p>
    <w:p>
      <w:pPr>
        <w:spacing w:after="0" w:line="360" w:lineRule="auto"/>
        <w:jc w:val="both"/>
      </w:pPr>
    </w:p>
    <w:p>
      <w:pPr>
        <w:pStyle w:val="10"/>
        <w:spacing w:before="3" w:line="360" w:lineRule="auto"/>
        <w:rPr>
          <w:rFonts w:hint="default"/>
          <w:b w:val="0"/>
          <w:bCs/>
          <w:sz w:val="20"/>
          <w:lang w:val="en-US"/>
        </w:rPr>
      </w:pPr>
      <w:r>
        <w:rPr>
          <w:rFonts w:hint="default"/>
          <w:b w:val="0"/>
          <w:bCs/>
          <w:sz w:val="24"/>
          <w:szCs w:val="24"/>
          <w:lang w:val="en-US"/>
        </w:rPr>
        <w:t>The objective of the support vector machine algorithm is to find a hyperplane in an N-dimensional space (N — the number of features) that distinctly classifies the data points. To separate the two classes of data points, there are many possible hyperplanes that could be chosen. The objective is to find aplane that has the maximum margin,i.e the maximum distance between data points of both classes</w:t>
      </w:r>
      <w:r>
        <w:rPr>
          <w:rFonts w:hint="default"/>
          <w:b w:val="0"/>
          <w:bCs/>
          <w:sz w:val="20"/>
          <w:lang w:val="en-US"/>
        </w:rPr>
        <w:t xml:space="preserve">.   </w:t>
      </w:r>
    </w:p>
    <w:p>
      <w:pPr>
        <w:spacing w:after="0" w:line="360" w:lineRule="auto"/>
        <w:jc w:val="both"/>
        <w:sectPr>
          <w:pgSz w:w="12240" w:h="15840"/>
          <w:pgMar w:top="1720" w:right="340" w:bottom="1200" w:left="680" w:header="0" w:footer="972" w:gutter="0"/>
          <w:cols w:space="720" w:num="1"/>
        </w:sectPr>
      </w:pPr>
    </w:p>
    <w:p>
      <w:pPr>
        <w:spacing w:before="56"/>
        <w:ind w:left="233" w:right="0" w:firstLine="0"/>
        <w:jc w:val="center"/>
        <w:rPr>
          <w:b/>
          <w:sz w:val="36"/>
        </w:rPr>
      </w:pPr>
      <w:r>
        <w:rPr>
          <w:b/>
          <w:sz w:val="36"/>
        </w:rPr>
        <w:t>SYSTEM</w:t>
      </w:r>
      <w:r>
        <w:rPr>
          <w:b/>
          <w:spacing w:val="-3"/>
          <w:sz w:val="36"/>
        </w:rPr>
        <w:t xml:space="preserve"> </w:t>
      </w:r>
      <w:r>
        <w:rPr>
          <w:b/>
          <w:sz w:val="36"/>
        </w:rPr>
        <w:t>DESIGN</w:t>
      </w:r>
      <w:r>
        <w:rPr>
          <w:b/>
          <w:spacing w:val="-3"/>
          <w:sz w:val="36"/>
        </w:rPr>
        <w:t xml:space="preserve"> </w:t>
      </w:r>
      <w:r>
        <w:rPr>
          <w:b/>
          <w:sz w:val="36"/>
        </w:rPr>
        <w:t>AND</w:t>
      </w:r>
      <w:r>
        <w:rPr>
          <w:b/>
          <w:spacing w:val="-5"/>
          <w:sz w:val="36"/>
        </w:rPr>
        <w:t xml:space="preserve"> </w:t>
      </w:r>
      <w:r>
        <w:rPr>
          <w:b/>
          <w:spacing w:val="-2"/>
          <w:sz w:val="36"/>
        </w:rPr>
        <w:t>ANALYSIS</w:t>
      </w:r>
    </w:p>
    <w:p>
      <w:pPr>
        <w:pStyle w:val="10"/>
        <w:rPr>
          <w:b/>
          <w:sz w:val="36"/>
        </w:rPr>
      </w:pPr>
    </w:p>
    <w:p>
      <w:pPr>
        <w:pStyle w:val="10"/>
        <w:spacing w:before="21"/>
        <w:rPr>
          <w:b/>
          <w:sz w:val="36"/>
        </w:rPr>
      </w:pPr>
    </w:p>
    <w:p>
      <w:pPr>
        <w:pStyle w:val="4"/>
        <w:numPr>
          <w:numId w:val="0"/>
        </w:numPr>
        <w:tabs>
          <w:tab w:val="left" w:pos="710"/>
        </w:tabs>
        <w:spacing w:before="0" w:after="0" w:line="240" w:lineRule="auto"/>
        <w:ind w:left="440" w:leftChars="0" w:right="0" w:rightChars="0"/>
        <w:jc w:val="left"/>
      </w:pPr>
      <w:r>
        <w:t>SYSTEM</w:t>
      </w:r>
      <w:r>
        <w:rPr>
          <w:spacing w:val="-7"/>
        </w:rPr>
        <w:t xml:space="preserve"> </w:t>
      </w:r>
      <w:r>
        <w:rPr>
          <w:spacing w:val="-2"/>
        </w:rPr>
        <w:t>ARCHITECTURE</w:t>
      </w:r>
    </w:p>
    <w:p>
      <w:pPr>
        <w:pStyle w:val="10"/>
        <w:rPr>
          <w:b/>
          <w:sz w:val="20"/>
        </w:rPr>
      </w:pPr>
    </w:p>
    <w:p>
      <w:pPr>
        <w:pStyle w:val="10"/>
        <w:spacing w:before="157"/>
        <w:rPr>
          <w:b/>
          <w:sz w:val="20"/>
        </w:rPr>
      </w:pPr>
    </w:p>
    <w:p>
      <w:pPr>
        <w:pStyle w:val="10"/>
        <w:rPr>
          <w:rFonts w:hint="default"/>
          <w:b/>
          <w:sz w:val="28"/>
          <w:lang w:val="en-US"/>
        </w:rPr>
      </w:pPr>
      <w:r>
        <w:rPr>
          <w:rFonts w:hint="default"/>
          <w:b/>
          <w:sz w:val="28"/>
          <w:lang w:val="en-US"/>
        </w:rPr>
        <w:t xml:space="preserve">               </w:t>
      </w:r>
      <w:r>
        <w:rPr>
          <w:rFonts w:hint="default"/>
          <w:b/>
          <w:sz w:val="28"/>
          <w:lang w:val="en-US"/>
        </w:rPr>
        <w:drawing>
          <wp:inline distT="0" distB="0" distL="114300" distR="114300">
            <wp:extent cx="4855210" cy="4303395"/>
            <wp:effectExtent l="0" t="0" r="6350" b="9525"/>
            <wp:docPr id="40" name="Picture 40" descr="Schematic-workflow-diagram-of-our-proposed-method-of-breast-cancer-prediction-with-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hematic-workflow-diagram-of-our-proposed-method-of-breast-cancer-prediction-with-data"/>
                    <pic:cNvPicPr>
                      <a:picLocks noChangeAspect="1"/>
                    </pic:cNvPicPr>
                  </pic:nvPicPr>
                  <pic:blipFill>
                    <a:blip r:embed="rId17"/>
                    <a:stretch>
                      <a:fillRect/>
                    </a:stretch>
                  </pic:blipFill>
                  <pic:spPr>
                    <a:xfrm>
                      <a:off x="0" y="0"/>
                      <a:ext cx="4855210" cy="4303395"/>
                    </a:xfrm>
                    <a:prstGeom prst="rect">
                      <a:avLst/>
                    </a:prstGeom>
                  </pic:spPr>
                </pic:pic>
              </a:graphicData>
            </a:graphic>
          </wp:inline>
        </w:drawing>
      </w:r>
      <w:r>
        <w:rPr>
          <w:rFonts w:hint="default"/>
          <w:b/>
          <w:sz w:val="28"/>
          <w:lang w:val="en-US"/>
        </w:rPr>
        <w:t xml:space="preserve"> </w:t>
      </w:r>
    </w:p>
    <w:p>
      <w:pPr>
        <w:pStyle w:val="10"/>
        <w:rPr>
          <w:b/>
          <w:sz w:val="28"/>
        </w:rPr>
      </w:pPr>
    </w:p>
    <w:p>
      <w:pPr>
        <w:pStyle w:val="10"/>
        <w:spacing w:before="80"/>
        <w:rPr>
          <w:b/>
          <w:sz w:val="28"/>
        </w:rPr>
      </w:pPr>
    </w:p>
    <w:p>
      <w:pPr>
        <w:spacing w:before="0"/>
        <w:ind w:left="3660" w:right="0" w:firstLine="0"/>
        <w:jc w:val="left"/>
        <w:rPr>
          <w:i/>
          <w:sz w:val="22"/>
        </w:rPr>
      </w:pPr>
      <w:r>
        <w:rPr>
          <w:i/>
          <w:sz w:val="22"/>
        </w:rPr>
        <w:t>Fig</w:t>
      </w:r>
      <w:r>
        <w:rPr>
          <w:i/>
          <w:spacing w:val="-2"/>
          <w:sz w:val="22"/>
        </w:rPr>
        <w:t xml:space="preserve"> </w:t>
      </w:r>
      <w:r>
        <w:rPr>
          <w:i/>
          <w:sz w:val="22"/>
        </w:rPr>
        <w:t>4.1</w:t>
      </w:r>
      <w:r>
        <w:rPr>
          <w:i/>
          <w:spacing w:val="-2"/>
          <w:sz w:val="22"/>
        </w:rPr>
        <w:t xml:space="preserve"> </w:t>
      </w:r>
      <w:r>
        <w:rPr>
          <w:i/>
          <w:sz w:val="22"/>
        </w:rPr>
        <w:t>System</w:t>
      </w:r>
      <w:r>
        <w:rPr>
          <w:i/>
          <w:spacing w:val="-1"/>
          <w:sz w:val="22"/>
        </w:rPr>
        <w:t xml:space="preserve"> </w:t>
      </w:r>
      <w:r>
        <w:rPr>
          <w:i/>
          <w:spacing w:val="-2"/>
          <w:sz w:val="22"/>
        </w:rPr>
        <w:t>Architecture</w:t>
      </w:r>
    </w:p>
    <w:p>
      <w:pPr>
        <w:spacing w:after="0"/>
        <w:jc w:val="left"/>
        <w:rPr>
          <w:sz w:val="22"/>
        </w:rPr>
        <w:sectPr>
          <w:pgSz w:w="12240" w:h="15840"/>
          <w:pgMar w:top="1380" w:right="340" w:bottom="1200" w:left="680" w:header="0" w:footer="972" w:gutter="0"/>
          <w:cols w:space="720" w:num="1"/>
        </w:sectPr>
      </w:pPr>
    </w:p>
    <w:p>
      <w:pPr>
        <w:pStyle w:val="4"/>
        <w:numPr>
          <w:numId w:val="0"/>
        </w:numPr>
        <w:tabs>
          <w:tab w:val="left" w:pos="842"/>
        </w:tabs>
        <w:spacing w:before="55" w:after="0" w:line="240" w:lineRule="auto"/>
        <w:ind w:left="577" w:leftChars="0" w:right="0" w:rightChars="0"/>
        <w:jc w:val="left"/>
      </w:pPr>
      <w:r>
        <w:t>BLOCK</w:t>
      </w:r>
      <w:r>
        <w:rPr>
          <w:spacing w:val="-5"/>
        </w:rPr>
        <w:t xml:space="preserve"> </w:t>
      </w:r>
      <w:r>
        <w:rPr>
          <w:spacing w:val="-2"/>
        </w:rPr>
        <w:t>DIAGRAM</w:t>
      </w:r>
    </w:p>
    <w:p>
      <w:pPr>
        <w:pStyle w:val="10"/>
        <w:rPr>
          <w:b/>
          <w:sz w:val="20"/>
        </w:rPr>
      </w:pPr>
    </w:p>
    <w:p>
      <w:pPr>
        <w:pStyle w:val="10"/>
        <w:rPr>
          <w:b/>
          <w:sz w:val="20"/>
        </w:rPr>
      </w:pPr>
    </w:p>
    <w:p>
      <w:pPr>
        <w:pStyle w:val="10"/>
        <w:spacing w:before="3"/>
        <w:rPr>
          <w:rFonts w:hint="default"/>
          <w:b/>
          <w:bCs/>
          <w:sz w:val="28"/>
          <w:szCs w:val="28"/>
          <w:lang w:val="en-US"/>
        </w:rPr>
      </w:pPr>
      <w:r>
        <w:rPr>
          <w:rFonts w:hint="default"/>
          <w:b/>
          <w:sz w:val="20"/>
          <w:lang w:val="en-US"/>
        </w:rPr>
        <w:drawing>
          <wp:inline distT="0" distB="0" distL="114300" distR="114300">
            <wp:extent cx="7124700" cy="4400550"/>
            <wp:effectExtent l="0" t="0" r="7620" b="3810"/>
            <wp:docPr id="43" name="Picture 43" descr="SVM-algorithm-block-diagram-a-and-memory-allocatio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VM-algorithm-block-diagram-a-and-memory-allocation-b"/>
                    <pic:cNvPicPr>
                      <a:picLocks noChangeAspect="1"/>
                    </pic:cNvPicPr>
                  </pic:nvPicPr>
                  <pic:blipFill>
                    <a:blip r:embed="rId18"/>
                    <a:stretch>
                      <a:fillRect/>
                    </a:stretch>
                  </pic:blipFill>
                  <pic:spPr>
                    <a:xfrm>
                      <a:off x="0" y="0"/>
                      <a:ext cx="7124700" cy="4400550"/>
                    </a:xfrm>
                    <a:prstGeom prst="rect">
                      <a:avLst/>
                    </a:prstGeom>
                  </pic:spPr>
                </pic:pic>
              </a:graphicData>
            </a:graphic>
          </wp:inline>
        </w:drawing>
      </w:r>
      <w:r>
        <w:rPr>
          <w:rFonts w:hint="default"/>
          <w:b/>
          <w:bCs/>
          <w:sz w:val="28"/>
          <w:szCs w:val="28"/>
          <w:lang w:val="en-US"/>
        </w:rPr>
        <w:t>SVM  HYPERPLANE:</w:t>
      </w:r>
    </w:p>
    <w:p>
      <w:pPr>
        <w:spacing w:before="230"/>
        <w:ind w:left="0" w:right="1614" w:firstLine="0"/>
        <w:jc w:val="both"/>
        <w:rPr>
          <w:rFonts w:hint="default"/>
          <w:b/>
          <w:bCs/>
          <w:sz w:val="28"/>
          <w:szCs w:val="28"/>
          <w:lang w:val="en-US"/>
        </w:rPr>
      </w:pPr>
    </w:p>
    <w:p>
      <w:pPr>
        <w:spacing w:before="230"/>
        <w:ind w:left="0" w:right="1614" w:firstLine="0"/>
        <w:jc w:val="both"/>
        <w:rPr>
          <w:rFonts w:hint="default"/>
          <w:b/>
          <w:bCs/>
          <w:sz w:val="28"/>
          <w:szCs w:val="28"/>
          <w:lang w:val="en-US"/>
        </w:rPr>
        <w:sectPr>
          <w:pgSz w:w="12240" w:h="15840"/>
          <w:pgMar w:top="1380" w:right="340" w:bottom="1200" w:left="680" w:header="0" w:footer="972" w:gutter="0"/>
          <w:cols w:space="720" w:num="1"/>
        </w:sectPr>
      </w:pPr>
      <w:r>
        <w:rPr>
          <w:rFonts w:hint="default"/>
          <w:b/>
          <w:bCs/>
          <w:sz w:val="28"/>
          <w:szCs w:val="28"/>
          <w:lang w:val="en-US"/>
        </w:rPr>
        <w:t xml:space="preserve">                          </w:t>
      </w:r>
      <w:r>
        <w:rPr>
          <w:rFonts w:hint="default"/>
          <w:b/>
          <w:bCs/>
          <w:sz w:val="28"/>
          <w:szCs w:val="28"/>
          <w:lang w:val="en-US"/>
        </w:rPr>
        <w:drawing>
          <wp:inline distT="0" distB="0" distL="114300" distR="114300">
            <wp:extent cx="3771900" cy="2443480"/>
            <wp:effectExtent l="0" t="0" r="7620" b="10160"/>
            <wp:docPr id="44" name="Picture 44" descr="Screenshot 2023-11-20 000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shot 2023-11-20 000144"/>
                    <pic:cNvPicPr>
                      <a:picLocks noChangeAspect="1"/>
                    </pic:cNvPicPr>
                  </pic:nvPicPr>
                  <pic:blipFill>
                    <a:blip r:embed="rId19"/>
                    <a:stretch>
                      <a:fillRect/>
                    </a:stretch>
                  </pic:blipFill>
                  <pic:spPr>
                    <a:xfrm>
                      <a:off x="0" y="0"/>
                      <a:ext cx="3771900" cy="2443480"/>
                    </a:xfrm>
                    <a:prstGeom prst="rect">
                      <a:avLst/>
                    </a:prstGeom>
                  </pic:spPr>
                </pic:pic>
              </a:graphicData>
            </a:graphic>
          </wp:inline>
        </w:drawing>
      </w:r>
    </w:p>
    <w:p>
      <w:pPr>
        <w:pStyle w:val="2"/>
        <w:spacing w:line="360" w:lineRule="auto"/>
        <w:ind w:right="3776" w:firstLine="3782" w:firstLineChars="1050"/>
        <w:jc w:val="both"/>
      </w:pPr>
    </w:p>
    <w:p>
      <w:pPr>
        <w:pStyle w:val="2"/>
        <w:spacing w:line="360" w:lineRule="auto"/>
        <w:ind w:right="3776" w:firstLine="4322" w:firstLineChars="1200"/>
        <w:jc w:val="both"/>
        <w:rPr>
          <w:rFonts w:hint="default"/>
          <w:lang w:val="en-US"/>
        </w:rPr>
      </w:pPr>
      <w:r>
        <w:t>CHAPTER</w:t>
      </w:r>
      <w:r>
        <w:rPr>
          <w:rFonts w:hint="default"/>
          <w:lang w:val="en-US"/>
        </w:rPr>
        <w:t>-5</w:t>
      </w:r>
    </w:p>
    <w:p>
      <w:pPr>
        <w:pStyle w:val="2"/>
        <w:spacing w:line="360" w:lineRule="auto"/>
        <w:ind w:right="3776"/>
        <w:jc w:val="both"/>
      </w:pPr>
      <w:r>
        <w:rPr>
          <w:spacing w:val="-2"/>
        </w:rPr>
        <w:t>IMPLEMENTATION</w:t>
      </w:r>
    </w:p>
    <w:p>
      <w:pPr>
        <w:pStyle w:val="10"/>
        <w:spacing w:before="203"/>
        <w:rPr>
          <w:b/>
          <w:sz w:val="36"/>
        </w:rPr>
      </w:pPr>
    </w:p>
    <w:p>
      <w:pPr>
        <w:pStyle w:val="10"/>
        <w:spacing w:line="360" w:lineRule="auto"/>
        <w:ind w:left="419" w:right="516"/>
        <w:jc w:val="both"/>
      </w:pPr>
      <w:r>
        <w:t>In this work, a business intelligent model has been developed, to classify different animals, based on a specific</w:t>
      </w:r>
      <w:r>
        <w:rPr>
          <w:spacing w:val="-11"/>
        </w:rPr>
        <w:t xml:space="preserve"> </w:t>
      </w:r>
      <w:r>
        <w:t>business</w:t>
      </w:r>
      <w:r>
        <w:rPr>
          <w:spacing w:val="-9"/>
        </w:rPr>
        <w:t xml:space="preserve"> </w:t>
      </w:r>
      <w:r>
        <w:t>structure</w:t>
      </w:r>
      <w:r>
        <w:rPr>
          <w:spacing w:val="-12"/>
        </w:rPr>
        <w:t xml:space="preserve"> </w:t>
      </w:r>
      <w:r>
        <w:t>deal</w:t>
      </w:r>
      <w:r>
        <w:rPr>
          <w:spacing w:val="-10"/>
        </w:rPr>
        <w:t xml:space="preserve"> </w:t>
      </w:r>
      <w:r>
        <w:t>with</w:t>
      </w:r>
      <w:r>
        <w:rPr>
          <w:spacing w:val="-10"/>
        </w:rPr>
        <w:t xml:space="preserve"> </w:t>
      </w:r>
      <w:r>
        <w:t>Animal</w:t>
      </w:r>
      <w:r>
        <w:rPr>
          <w:spacing w:val="-9"/>
        </w:rPr>
        <w:t xml:space="preserve"> </w:t>
      </w:r>
      <w:r>
        <w:t>classification</w:t>
      </w:r>
      <w:r>
        <w:rPr>
          <w:spacing w:val="-11"/>
        </w:rPr>
        <w:t xml:space="preserve"> </w:t>
      </w:r>
      <w:r>
        <w:t>using</w:t>
      </w:r>
      <w:r>
        <w:rPr>
          <w:spacing w:val="-10"/>
        </w:rPr>
        <w:t xml:space="preserve"> </w:t>
      </w:r>
      <w:r>
        <w:t>a</w:t>
      </w:r>
      <w:r>
        <w:rPr>
          <w:spacing w:val="-12"/>
        </w:rPr>
        <w:t xml:space="preserve"> </w:t>
      </w:r>
      <w:r>
        <w:t>suitable</w:t>
      </w:r>
      <w:r>
        <w:rPr>
          <w:spacing w:val="-14"/>
        </w:rPr>
        <w:t xml:space="preserve"> </w:t>
      </w:r>
      <w:r>
        <w:t>machine</w:t>
      </w:r>
      <w:r>
        <w:rPr>
          <w:spacing w:val="39"/>
        </w:rPr>
        <w:t xml:space="preserve"> </w:t>
      </w:r>
      <w:r>
        <w:t>learning</w:t>
      </w:r>
      <w:r>
        <w:rPr>
          <w:spacing w:val="-11"/>
        </w:rPr>
        <w:t xml:space="preserve"> </w:t>
      </w:r>
      <w:r>
        <w:t>technique.</w:t>
      </w:r>
      <w:r>
        <w:rPr>
          <w:spacing w:val="-10"/>
        </w:rPr>
        <w:t xml:space="preserve"> </w:t>
      </w:r>
      <w:r>
        <w:t xml:space="preserve">The model was evaluated by a scientific approach to measure accuracy. We are using </w:t>
      </w:r>
      <w:r>
        <w:rPr>
          <w:rFonts w:hint="default"/>
          <w:lang w:val="en-US"/>
        </w:rPr>
        <w:t xml:space="preserve">Supportng vector machine  </w:t>
      </w:r>
      <w:r>
        <w:t>to build our model.</w:t>
      </w:r>
    </w:p>
    <w:p>
      <w:pPr>
        <w:pStyle w:val="10"/>
        <w:spacing w:before="4"/>
      </w:pPr>
    </w:p>
    <w:p>
      <w:pPr>
        <w:spacing w:before="0"/>
        <w:ind w:left="419" w:right="0" w:firstLine="0"/>
        <w:jc w:val="left"/>
        <w:rPr>
          <w:b/>
          <w:sz w:val="36"/>
        </w:rPr>
      </w:pPr>
      <w:r>
        <w:rPr>
          <w:b/>
          <w:spacing w:val="-2"/>
          <w:sz w:val="36"/>
          <w:u w:val="single"/>
        </w:rPr>
        <w:t>CODE:</w:t>
      </w:r>
    </w:p>
    <w:p>
      <w:pPr>
        <w:pStyle w:val="10"/>
        <w:spacing w:before="143"/>
        <w:rPr>
          <w:b/>
          <w:sz w:val="28"/>
        </w:rPr>
      </w:pPr>
    </w:p>
    <w:p>
      <w:pPr>
        <w:spacing w:before="2" w:line="360" w:lineRule="auto"/>
        <w:ind w:left="681" w:right="6690" w:firstLine="2"/>
        <w:jc w:val="left"/>
        <w:rPr>
          <w:rFonts w:hint="default"/>
          <w:sz w:val="28"/>
        </w:rPr>
      </w:pPr>
      <w:r>
        <w:rPr>
          <w:color w:val="006600"/>
          <w:sz w:val="28"/>
        </w:rPr>
        <w:t>#Import</w:t>
      </w:r>
      <w:r>
        <w:rPr>
          <w:color w:val="006600"/>
          <w:spacing w:val="-18"/>
          <w:sz w:val="28"/>
        </w:rPr>
        <w:t xml:space="preserve"> </w:t>
      </w:r>
      <w:r>
        <w:rPr>
          <w:color w:val="006600"/>
          <w:sz w:val="28"/>
        </w:rPr>
        <w:t>necessary</w:t>
      </w:r>
      <w:r>
        <w:rPr>
          <w:color w:val="006600"/>
          <w:spacing w:val="-17"/>
          <w:sz w:val="28"/>
        </w:rPr>
        <w:t xml:space="preserve"> </w:t>
      </w:r>
      <w:r>
        <w:rPr>
          <w:color w:val="006600"/>
          <w:sz w:val="28"/>
        </w:rPr>
        <w:t xml:space="preserve">packages </w:t>
      </w:r>
      <w:r>
        <w:rPr>
          <w:rFonts w:hint="default"/>
          <w:sz w:val="28"/>
        </w:rPr>
        <w:t xml:space="preserve">import pandas as pd </w:t>
      </w:r>
    </w:p>
    <w:p>
      <w:pPr>
        <w:spacing w:before="2" w:line="360" w:lineRule="auto"/>
        <w:ind w:left="681" w:right="6690" w:firstLine="2"/>
        <w:jc w:val="left"/>
        <w:rPr>
          <w:rFonts w:hint="default"/>
          <w:sz w:val="28"/>
        </w:rPr>
      </w:pPr>
      <w:r>
        <w:rPr>
          <w:rFonts w:hint="default"/>
          <w:sz w:val="28"/>
        </w:rPr>
        <w:t>from sklearn import svm</w:t>
      </w:r>
    </w:p>
    <w:p>
      <w:pPr>
        <w:spacing w:before="2" w:line="360" w:lineRule="auto"/>
        <w:ind w:left="681" w:right="6690" w:firstLine="2"/>
        <w:jc w:val="left"/>
        <w:rPr>
          <w:rFonts w:hint="default"/>
          <w:sz w:val="28"/>
        </w:rPr>
      </w:pPr>
      <w:r>
        <w:rPr>
          <w:rFonts w:hint="default"/>
          <w:sz w:val="28"/>
        </w:rPr>
        <w:t>from sklearn.model_selection import train_test_split</w:t>
      </w:r>
    </w:p>
    <w:p>
      <w:pPr>
        <w:spacing w:before="2" w:line="360" w:lineRule="auto"/>
        <w:ind w:left="681" w:right="6690" w:firstLine="2"/>
        <w:jc w:val="left"/>
        <w:rPr>
          <w:rFonts w:hint="default"/>
          <w:sz w:val="28"/>
        </w:rPr>
      </w:pPr>
      <w:r>
        <w:rPr>
          <w:rFonts w:hint="default"/>
          <w:sz w:val="28"/>
        </w:rPr>
        <w:t>from sklearn.metrics import accuracy_score,confusion_matrix</w:t>
      </w:r>
    </w:p>
    <w:p>
      <w:pPr>
        <w:spacing w:before="2" w:line="360" w:lineRule="auto"/>
        <w:ind w:left="681" w:right="6690" w:firstLine="2"/>
        <w:jc w:val="left"/>
        <w:rPr>
          <w:rFonts w:hint="default"/>
          <w:sz w:val="28"/>
        </w:rPr>
      </w:pPr>
      <w:r>
        <w:rPr>
          <w:rFonts w:hint="default"/>
          <w:sz w:val="28"/>
        </w:rPr>
        <w:t>import seaborn as sns</w:t>
      </w:r>
    </w:p>
    <w:p>
      <w:pPr>
        <w:spacing w:before="2" w:line="360" w:lineRule="auto"/>
        <w:ind w:left="681" w:right="6690" w:firstLine="2"/>
        <w:jc w:val="left"/>
        <w:rPr>
          <w:sz w:val="28"/>
        </w:rPr>
      </w:pPr>
      <w:r>
        <w:rPr>
          <w:rFonts w:hint="default"/>
          <w:sz w:val="28"/>
        </w:rPr>
        <w:t>import matplotlib.pyplot as plt</w:t>
      </w:r>
    </w:p>
    <w:p>
      <w:pPr>
        <w:pStyle w:val="10"/>
        <w:spacing w:before="7"/>
        <w:rPr>
          <w:sz w:val="28"/>
        </w:rPr>
      </w:pPr>
    </w:p>
    <w:p>
      <w:pPr>
        <w:spacing w:before="0" w:line="244" w:lineRule="auto"/>
        <w:ind w:left="681" w:right="0" w:firstLine="0"/>
        <w:jc w:val="left"/>
        <w:rPr>
          <w:color w:val="006600"/>
          <w:sz w:val="28"/>
        </w:rPr>
      </w:pPr>
      <w:r>
        <w:rPr>
          <w:color w:val="006600"/>
          <w:sz w:val="28"/>
        </w:rPr>
        <w:t xml:space="preserve"># Load the csv file </w:t>
      </w:r>
    </w:p>
    <w:p>
      <w:pPr>
        <w:spacing w:before="0" w:line="244" w:lineRule="auto"/>
        <w:ind w:left="681" w:right="0" w:firstLine="0"/>
        <w:jc w:val="left"/>
        <w:rPr>
          <w:rFonts w:hint="default"/>
          <w:spacing w:val="-2"/>
          <w:sz w:val="28"/>
        </w:rPr>
      </w:pPr>
      <w:r>
        <w:rPr>
          <w:rFonts w:hint="default"/>
          <w:spacing w:val="-2"/>
          <w:sz w:val="28"/>
        </w:rPr>
        <w:t>data=pd.read_csv("brca.csv")</w:t>
      </w:r>
    </w:p>
    <w:p>
      <w:pPr>
        <w:spacing w:before="0" w:line="244" w:lineRule="auto"/>
        <w:ind w:left="681" w:right="0" w:firstLine="0"/>
        <w:jc w:val="left"/>
        <w:rPr>
          <w:sz w:val="28"/>
        </w:rPr>
      </w:pPr>
      <w:r>
        <w:rPr>
          <w:rFonts w:hint="default"/>
          <w:spacing w:val="-2"/>
          <w:sz w:val="28"/>
        </w:rPr>
        <w:t>data</w:t>
      </w:r>
    </w:p>
    <w:p>
      <w:pPr>
        <w:pStyle w:val="10"/>
        <w:spacing w:before="8"/>
        <w:rPr>
          <w:sz w:val="28"/>
        </w:rPr>
      </w:pPr>
    </w:p>
    <w:p>
      <w:pPr>
        <w:spacing w:before="0" w:line="244" w:lineRule="auto"/>
        <w:ind w:left="681" w:right="4133" w:firstLine="0"/>
        <w:jc w:val="left"/>
        <w:rPr>
          <w:color w:val="006600"/>
          <w:sz w:val="28"/>
        </w:rPr>
      </w:pPr>
      <w:r>
        <w:rPr>
          <w:color w:val="006600"/>
          <w:sz w:val="28"/>
        </w:rPr>
        <w:t>#Checking</w:t>
      </w:r>
      <w:r>
        <w:rPr>
          <w:color w:val="006600"/>
          <w:spacing w:val="-11"/>
          <w:sz w:val="28"/>
        </w:rPr>
        <w:t xml:space="preserve"> </w:t>
      </w:r>
      <w:r>
        <w:rPr>
          <w:color w:val="006600"/>
          <w:sz w:val="28"/>
        </w:rPr>
        <w:t>dataframe</w:t>
      </w:r>
      <w:r>
        <w:rPr>
          <w:color w:val="006600"/>
          <w:spacing w:val="-11"/>
          <w:sz w:val="28"/>
        </w:rPr>
        <w:t xml:space="preserve"> </w:t>
      </w:r>
      <w:r>
        <w:rPr>
          <w:color w:val="006600"/>
          <w:sz w:val="28"/>
        </w:rPr>
        <w:t>for</w:t>
      </w:r>
      <w:r>
        <w:rPr>
          <w:color w:val="006600"/>
          <w:spacing w:val="-9"/>
          <w:sz w:val="28"/>
        </w:rPr>
        <w:t xml:space="preserve"> </w:t>
      </w:r>
      <w:r>
        <w:rPr>
          <w:color w:val="006600"/>
          <w:sz w:val="28"/>
        </w:rPr>
        <w:t>null</w:t>
      </w:r>
      <w:r>
        <w:rPr>
          <w:color w:val="006600"/>
          <w:spacing w:val="-11"/>
          <w:sz w:val="28"/>
        </w:rPr>
        <w:t xml:space="preserve"> </w:t>
      </w:r>
      <w:r>
        <w:rPr>
          <w:color w:val="006600"/>
          <w:sz w:val="28"/>
        </w:rPr>
        <w:t>values</w:t>
      </w:r>
    </w:p>
    <w:p>
      <w:pPr>
        <w:spacing w:before="0" w:line="244" w:lineRule="auto"/>
        <w:ind w:left="681" w:right="4133" w:firstLine="0"/>
        <w:jc w:val="left"/>
        <w:rPr>
          <w:spacing w:val="-2"/>
          <w:sz w:val="28"/>
        </w:rPr>
      </w:pPr>
      <w:r>
        <w:rPr>
          <w:color w:val="006600"/>
          <w:sz w:val="28"/>
        </w:rPr>
        <w:t xml:space="preserve"> </w:t>
      </w:r>
      <w:r>
        <w:rPr>
          <w:rFonts w:hint="default"/>
          <w:spacing w:val="-2"/>
          <w:sz w:val="28"/>
        </w:rPr>
        <w:t>data.isnull().any()</w:t>
      </w:r>
    </w:p>
    <w:p>
      <w:pPr>
        <w:pStyle w:val="10"/>
        <w:spacing w:before="10"/>
        <w:rPr>
          <w:sz w:val="28"/>
        </w:rPr>
      </w:pPr>
    </w:p>
    <w:p>
      <w:pPr>
        <w:spacing w:before="0"/>
        <w:ind w:right="0" w:firstLine="700" w:firstLineChars="250"/>
        <w:jc w:val="left"/>
        <w:rPr>
          <w:sz w:val="28"/>
        </w:rPr>
      </w:pPr>
      <w:r>
        <w:rPr>
          <w:color w:val="006600"/>
          <w:sz w:val="28"/>
        </w:rPr>
        <w:t>#Plot</w:t>
      </w:r>
      <w:r>
        <w:rPr>
          <w:color w:val="006600"/>
          <w:spacing w:val="-4"/>
          <w:sz w:val="28"/>
        </w:rPr>
        <w:t xml:space="preserve"> </w:t>
      </w:r>
      <w:r>
        <w:rPr>
          <w:color w:val="006600"/>
          <w:sz w:val="28"/>
        </w:rPr>
        <w:t>the</w:t>
      </w:r>
      <w:r>
        <w:rPr>
          <w:color w:val="006600"/>
          <w:spacing w:val="-3"/>
          <w:sz w:val="28"/>
        </w:rPr>
        <w:t xml:space="preserve"> </w:t>
      </w:r>
      <w:r>
        <w:rPr>
          <w:color w:val="006600"/>
          <w:sz w:val="28"/>
        </w:rPr>
        <w:t>data</w:t>
      </w:r>
      <w:r>
        <w:rPr>
          <w:color w:val="006600"/>
          <w:spacing w:val="-2"/>
          <w:sz w:val="28"/>
        </w:rPr>
        <w:t xml:space="preserve"> </w:t>
      </w:r>
      <w:r>
        <w:rPr>
          <w:color w:val="006600"/>
          <w:spacing w:val="-4"/>
          <w:sz w:val="28"/>
        </w:rPr>
        <w:t>count</w:t>
      </w:r>
    </w:p>
    <w:p>
      <w:pPr>
        <w:spacing w:after="0" w:line="360" w:lineRule="auto"/>
        <w:ind w:firstLine="700" w:firstLineChars="250"/>
        <w:jc w:val="left"/>
        <w:rPr>
          <w:rFonts w:hint="default"/>
          <w:sz w:val="28"/>
        </w:rPr>
      </w:pPr>
      <w:r>
        <w:rPr>
          <w:rFonts w:hint="default"/>
          <w:sz w:val="28"/>
        </w:rPr>
        <w:t>x=data.drop(['y'],axis=1)</w:t>
      </w:r>
    </w:p>
    <w:p>
      <w:pPr>
        <w:spacing w:after="0" w:line="360" w:lineRule="auto"/>
        <w:ind w:firstLine="700" w:firstLineChars="250"/>
        <w:jc w:val="left"/>
        <w:rPr>
          <w:rFonts w:hint="default"/>
          <w:sz w:val="28"/>
        </w:rPr>
      </w:pPr>
      <w:r>
        <w:rPr>
          <w:rFonts w:hint="default"/>
          <w:sz w:val="28"/>
        </w:rPr>
        <w:t>y=data['y']</w:t>
      </w:r>
    </w:p>
    <w:p>
      <w:pPr>
        <w:spacing w:after="0" w:line="360" w:lineRule="auto"/>
        <w:ind w:firstLine="700" w:firstLineChars="250"/>
        <w:jc w:val="left"/>
        <w:rPr>
          <w:rFonts w:hint="default"/>
          <w:sz w:val="28"/>
        </w:rPr>
      </w:pPr>
      <w:r>
        <w:rPr>
          <w:rFonts w:hint="default"/>
          <w:sz w:val="28"/>
        </w:rPr>
        <w:t>plt.subplot(2,1,2)</w:t>
      </w:r>
    </w:p>
    <w:p>
      <w:pPr>
        <w:spacing w:after="0" w:line="360" w:lineRule="auto"/>
        <w:ind w:firstLine="700" w:firstLineChars="250"/>
        <w:jc w:val="left"/>
        <w:rPr>
          <w:rFonts w:hint="default"/>
          <w:sz w:val="28"/>
        </w:rPr>
      </w:pPr>
      <w:r>
        <w:rPr>
          <w:rFonts w:hint="default"/>
          <w:sz w:val="28"/>
        </w:rPr>
        <w:t>plt.plot(x,y)</w:t>
      </w:r>
    </w:p>
    <w:p>
      <w:pPr>
        <w:spacing w:after="0" w:line="244" w:lineRule="auto"/>
        <w:ind w:firstLine="700" w:firstLineChars="250"/>
        <w:jc w:val="left"/>
        <w:rPr>
          <w:rFonts w:hint="default"/>
          <w:sz w:val="28"/>
        </w:rPr>
      </w:pPr>
    </w:p>
    <w:p>
      <w:pPr>
        <w:spacing w:before="1"/>
        <w:ind w:left="681" w:right="0" w:firstLine="0"/>
        <w:jc w:val="left"/>
        <w:rPr>
          <w:sz w:val="28"/>
        </w:rPr>
      </w:pPr>
      <w:r>
        <w:rPr>
          <w:color w:val="006600"/>
          <w:sz w:val="28"/>
        </w:rPr>
        <w:t>#Splitting</w:t>
      </w:r>
      <w:r>
        <w:rPr>
          <w:color w:val="006600"/>
          <w:spacing w:val="-6"/>
          <w:sz w:val="28"/>
        </w:rPr>
        <w:t xml:space="preserve"> </w:t>
      </w:r>
      <w:r>
        <w:rPr>
          <w:color w:val="006600"/>
          <w:sz w:val="28"/>
        </w:rPr>
        <w:t>the</w:t>
      </w:r>
      <w:r>
        <w:rPr>
          <w:color w:val="006600"/>
          <w:spacing w:val="-5"/>
          <w:sz w:val="28"/>
        </w:rPr>
        <w:t xml:space="preserve"> </w:t>
      </w:r>
      <w:r>
        <w:rPr>
          <w:color w:val="006600"/>
          <w:spacing w:val="-2"/>
          <w:sz w:val="28"/>
        </w:rPr>
        <w:t>dataset</w:t>
      </w:r>
    </w:p>
    <w:p>
      <w:pPr>
        <w:pStyle w:val="10"/>
        <w:spacing w:before="13"/>
        <w:ind w:firstLine="840" w:firstLineChars="300"/>
        <w:rPr>
          <w:sz w:val="28"/>
        </w:rPr>
      </w:pPr>
      <w:r>
        <w:rPr>
          <w:rFonts w:hint="default"/>
          <w:sz w:val="28"/>
        </w:rPr>
        <w:t>x_train,x_test,y_train,y_test=train_test_split(x,y,random_state=42,test_size=0.2)</w:t>
      </w:r>
    </w:p>
    <w:p>
      <w:pPr>
        <w:spacing w:after="0" w:line="244" w:lineRule="auto"/>
        <w:jc w:val="left"/>
        <w:rPr>
          <w:sz w:val="28"/>
        </w:rPr>
      </w:pPr>
    </w:p>
    <w:p>
      <w:pPr>
        <w:spacing w:after="0" w:line="244" w:lineRule="auto"/>
        <w:ind w:firstLine="840" w:firstLineChars="300"/>
        <w:jc w:val="left"/>
        <w:rPr>
          <w:rFonts w:hint="default"/>
          <w:sz w:val="28"/>
        </w:rPr>
      </w:pPr>
      <w:r>
        <w:rPr>
          <w:rFonts w:hint="default"/>
          <w:sz w:val="28"/>
        </w:rPr>
        <w:t>print(len(x_train),len(y_train)</w:t>
      </w:r>
    </w:p>
    <w:p>
      <w:pPr>
        <w:spacing w:after="0" w:line="244" w:lineRule="auto"/>
        <w:ind w:firstLine="840" w:firstLineChars="300"/>
        <w:jc w:val="left"/>
        <w:rPr>
          <w:rFonts w:hint="default"/>
          <w:sz w:val="28"/>
        </w:rPr>
      </w:pPr>
    </w:p>
    <w:p>
      <w:pPr>
        <w:spacing w:before="70"/>
        <w:ind w:right="0"/>
        <w:jc w:val="left"/>
        <w:rPr>
          <w:rFonts w:hint="default"/>
          <w:sz w:val="28"/>
          <w:lang w:val="en-US"/>
        </w:rPr>
      </w:pPr>
      <w:r>
        <w:rPr>
          <w:color w:val="006600"/>
          <w:sz w:val="28"/>
        </w:rPr>
        <w:t>#Create</w:t>
      </w:r>
      <w:r>
        <w:rPr>
          <w:color w:val="006600"/>
          <w:spacing w:val="-6"/>
          <w:sz w:val="28"/>
        </w:rPr>
        <w:t xml:space="preserve"> </w:t>
      </w:r>
      <w:r>
        <w:rPr>
          <w:rFonts w:hint="default"/>
          <w:color w:val="006600"/>
          <w:spacing w:val="-6"/>
          <w:sz w:val="28"/>
          <w:lang w:val="en-US"/>
        </w:rPr>
        <w:t>a SVM model</w:t>
      </w:r>
    </w:p>
    <w:p>
      <w:pPr>
        <w:spacing w:after="0" w:line="244" w:lineRule="auto"/>
        <w:ind w:firstLine="840" w:firstLineChars="300"/>
        <w:jc w:val="left"/>
        <w:rPr>
          <w:rFonts w:hint="default"/>
          <w:sz w:val="28"/>
        </w:rPr>
      </w:pPr>
      <w:r>
        <w:rPr>
          <w:rFonts w:hint="default"/>
          <w:sz w:val="28"/>
        </w:rPr>
        <w:t>s_v_m=svm.SVC(kernel="linear")</w:t>
      </w:r>
    </w:p>
    <w:p>
      <w:pPr>
        <w:spacing w:after="0" w:line="244" w:lineRule="auto"/>
        <w:ind w:firstLine="840" w:firstLineChars="300"/>
        <w:jc w:val="left"/>
        <w:rPr>
          <w:rFonts w:hint="default"/>
          <w:sz w:val="28"/>
        </w:rPr>
      </w:pPr>
      <w:r>
        <w:rPr>
          <w:rFonts w:hint="default"/>
          <w:sz w:val="28"/>
        </w:rPr>
        <w:t>s_v_m.fit(x_train,y_train)</w:t>
      </w:r>
    </w:p>
    <w:p>
      <w:pPr>
        <w:spacing w:after="0" w:line="244" w:lineRule="auto"/>
        <w:ind w:firstLine="840" w:firstLineChars="300"/>
        <w:jc w:val="left"/>
        <w:rPr>
          <w:rFonts w:hint="default"/>
          <w:sz w:val="28"/>
        </w:rPr>
      </w:pPr>
    </w:p>
    <w:p>
      <w:pPr>
        <w:spacing w:after="0" w:line="244" w:lineRule="auto"/>
        <w:ind w:firstLine="840" w:firstLineChars="300"/>
        <w:jc w:val="left"/>
        <w:rPr>
          <w:rFonts w:hint="default"/>
          <w:sz w:val="28"/>
        </w:rPr>
      </w:pPr>
    </w:p>
    <w:p>
      <w:pPr>
        <w:spacing w:before="70"/>
        <w:ind w:right="0"/>
        <w:jc w:val="left"/>
        <w:rPr>
          <w:sz w:val="28"/>
        </w:rPr>
      </w:pPr>
      <w:r>
        <w:rPr>
          <w:color w:val="006600"/>
          <w:sz w:val="28"/>
        </w:rPr>
        <w:t>#Create</w:t>
      </w:r>
      <w:r>
        <w:rPr>
          <w:color w:val="006600"/>
          <w:spacing w:val="-6"/>
          <w:sz w:val="28"/>
        </w:rPr>
        <w:t xml:space="preserve"> </w:t>
      </w:r>
      <w:r>
        <w:rPr>
          <w:color w:val="006600"/>
          <w:sz w:val="28"/>
        </w:rPr>
        <w:t>an</w:t>
      </w:r>
      <w:r>
        <w:rPr>
          <w:color w:val="006600"/>
          <w:spacing w:val="-3"/>
          <w:sz w:val="28"/>
        </w:rPr>
        <w:t xml:space="preserve"> </w:t>
      </w:r>
      <w:r>
        <w:rPr>
          <w:color w:val="006600"/>
          <w:sz w:val="28"/>
        </w:rPr>
        <w:t>function</w:t>
      </w:r>
      <w:r>
        <w:rPr>
          <w:color w:val="006600"/>
          <w:spacing w:val="-7"/>
          <w:sz w:val="28"/>
        </w:rPr>
        <w:t xml:space="preserve"> </w:t>
      </w:r>
      <w:r>
        <w:rPr>
          <w:color w:val="006600"/>
          <w:sz w:val="28"/>
        </w:rPr>
        <w:t>called</w:t>
      </w:r>
      <w:r>
        <w:rPr>
          <w:color w:val="006600"/>
          <w:spacing w:val="-6"/>
          <w:sz w:val="28"/>
        </w:rPr>
        <w:t xml:space="preserve"> </w:t>
      </w:r>
      <w:r>
        <w:rPr>
          <w:color w:val="006600"/>
          <w:sz w:val="28"/>
        </w:rPr>
        <w:t>“metrics”</w:t>
      </w:r>
      <w:r>
        <w:rPr>
          <w:color w:val="006600"/>
          <w:spacing w:val="-7"/>
          <w:sz w:val="28"/>
        </w:rPr>
        <w:t xml:space="preserve"> </w:t>
      </w:r>
      <w:r>
        <w:rPr>
          <w:color w:val="006600"/>
          <w:sz w:val="28"/>
        </w:rPr>
        <w:t>to</w:t>
      </w:r>
      <w:r>
        <w:rPr>
          <w:color w:val="006600"/>
          <w:spacing w:val="-7"/>
          <w:sz w:val="28"/>
        </w:rPr>
        <w:t xml:space="preserve"> </w:t>
      </w:r>
      <w:r>
        <w:rPr>
          <w:color w:val="006600"/>
          <w:sz w:val="28"/>
        </w:rPr>
        <w:t>display</w:t>
      </w:r>
      <w:r>
        <w:rPr>
          <w:color w:val="006600"/>
          <w:spacing w:val="-3"/>
          <w:sz w:val="28"/>
        </w:rPr>
        <w:t xml:space="preserve"> </w:t>
      </w:r>
      <w:r>
        <w:rPr>
          <w:color w:val="006600"/>
          <w:sz w:val="28"/>
        </w:rPr>
        <w:t>the</w:t>
      </w:r>
      <w:r>
        <w:rPr>
          <w:color w:val="006600"/>
          <w:spacing w:val="-3"/>
          <w:sz w:val="28"/>
        </w:rPr>
        <w:t xml:space="preserve"> </w:t>
      </w:r>
      <w:r>
        <w:rPr>
          <w:color w:val="006600"/>
          <w:spacing w:val="-2"/>
          <w:sz w:val="28"/>
        </w:rPr>
        <w:t>metrics</w:t>
      </w:r>
    </w:p>
    <w:p>
      <w:pPr>
        <w:spacing w:after="0" w:line="244" w:lineRule="auto"/>
        <w:ind w:firstLine="840" w:firstLineChars="300"/>
        <w:jc w:val="left"/>
        <w:rPr>
          <w:rFonts w:hint="default"/>
          <w:sz w:val="28"/>
        </w:rPr>
      </w:pPr>
    </w:p>
    <w:p>
      <w:pPr>
        <w:spacing w:after="0" w:line="360" w:lineRule="auto"/>
        <w:ind w:firstLine="840" w:firstLineChars="300"/>
        <w:jc w:val="left"/>
        <w:rPr>
          <w:rFonts w:hint="default"/>
          <w:sz w:val="28"/>
        </w:rPr>
      </w:pPr>
      <w:r>
        <w:rPr>
          <w:rFonts w:hint="default"/>
          <w:sz w:val="28"/>
        </w:rPr>
        <w:t>from sklearn.metrics import precision_score,recall_score,f1_score</w:t>
      </w:r>
    </w:p>
    <w:p>
      <w:pPr>
        <w:spacing w:after="0" w:line="360" w:lineRule="auto"/>
        <w:ind w:firstLine="840" w:firstLineChars="300"/>
        <w:jc w:val="left"/>
        <w:rPr>
          <w:rFonts w:hint="default"/>
          <w:sz w:val="28"/>
        </w:rPr>
      </w:pPr>
      <w:r>
        <w:rPr>
          <w:rFonts w:hint="default"/>
          <w:sz w:val="28"/>
        </w:rPr>
        <w:t>acc_test=s_v_m.predict(x_test)</w:t>
      </w:r>
    </w:p>
    <w:p>
      <w:pPr>
        <w:spacing w:after="0" w:line="360" w:lineRule="auto"/>
        <w:ind w:firstLine="840" w:firstLineChars="300"/>
        <w:jc w:val="left"/>
        <w:rPr>
          <w:rFonts w:hint="default"/>
          <w:sz w:val="28"/>
        </w:rPr>
      </w:pPr>
      <w:r>
        <w:rPr>
          <w:rFonts w:hint="default"/>
          <w:sz w:val="28"/>
        </w:rPr>
        <w:t>acc1=accuracy_score(acc_test,y_test)</w:t>
      </w:r>
    </w:p>
    <w:p>
      <w:pPr>
        <w:spacing w:after="0" w:line="360" w:lineRule="auto"/>
        <w:ind w:firstLine="840" w:firstLineChars="300"/>
        <w:jc w:val="left"/>
        <w:rPr>
          <w:rFonts w:hint="default"/>
          <w:sz w:val="28"/>
        </w:rPr>
      </w:pPr>
      <w:r>
        <w:rPr>
          <w:rFonts w:hint="default"/>
          <w:sz w:val="28"/>
        </w:rPr>
        <w:t>print(acc1)</w:t>
      </w:r>
    </w:p>
    <w:p>
      <w:pPr>
        <w:spacing w:after="0" w:line="360" w:lineRule="auto"/>
        <w:ind w:firstLine="840" w:firstLineChars="300"/>
        <w:jc w:val="left"/>
        <w:rPr>
          <w:rFonts w:hint="default"/>
          <w:sz w:val="28"/>
        </w:rPr>
      </w:pPr>
      <w:r>
        <w:rPr>
          <w:rFonts w:hint="default"/>
          <w:sz w:val="28"/>
        </w:rPr>
        <w:t>acc_train=s_v_m.predict(x_train)</w:t>
      </w:r>
    </w:p>
    <w:p>
      <w:pPr>
        <w:spacing w:after="0" w:line="360" w:lineRule="auto"/>
        <w:ind w:firstLine="840" w:firstLineChars="300"/>
        <w:jc w:val="left"/>
        <w:rPr>
          <w:rFonts w:hint="default"/>
          <w:sz w:val="28"/>
        </w:rPr>
      </w:pPr>
      <w:r>
        <w:rPr>
          <w:rFonts w:hint="default"/>
          <w:sz w:val="28"/>
        </w:rPr>
        <w:t>acc1=accuracy_score(acc_train,y_train)</w:t>
      </w:r>
    </w:p>
    <w:p>
      <w:pPr>
        <w:spacing w:after="0" w:line="360" w:lineRule="auto"/>
        <w:ind w:firstLine="840" w:firstLineChars="300"/>
        <w:jc w:val="left"/>
        <w:rPr>
          <w:rFonts w:hint="default"/>
          <w:sz w:val="28"/>
        </w:rPr>
      </w:pPr>
      <w:r>
        <w:rPr>
          <w:rFonts w:hint="default"/>
          <w:sz w:val="28"/>
        </w:rPr>
        <w:t>print(acc1)</w:t>
      </w:r>
    </w:p>
    <w:p>
      <w:pPr>
        <w:spacing w:after="0" w:line="360" w:lineRule="auto"/>
        <w:ind w:firstLine="840" w:firstLineChars="300"/>
        <w:jc w:val="left"/>
        <w:rPr>
          <w:rFonts w:hint="default"/>
          <w:sz w:val="28"/>
        </w:rPr>
      </w:pPr>
      <w:r>
        <w:rPr>
          <w:rFonts w:hint="default"/>
          <w:sz w:val="28"/>
        </w:rPr>
        <w:t>print("Precision Score: ", precision_score(y_test,acc_test, average="macro").mean()*100)</w:t>
      </w:r>
    </w:p>
    <w:p>
      <w:pPr>
        <w:spacing w:after="0" w:line="360" w:lineRule="auto"/>
        <w:ind w:firstLine="840" w:firstLineChars="300"/>
        <w:jc w:val="left"/>
        <w:rPr>
          <w:rFonts w:hint="default"/>
          <w:sz w:val="28"/>
        </w:rPr>
      </w:pPr>
      <w:r>
        <w:rPr>
          <w:rFonts w:hint="default"/>
          <w:sz w:val="28"/>
        </w:rPr>
        <w:t>print("Recall Score: ", recall_score(y_test,acc_test , average="macro").mean()*100)</w:t>
      </w:r>
    </w:p>
    <w:p>
      <w:pPr>
        <w:spacing w:after="0" w:line="360" w:lineRule="auto"/>
        <w:ind w:firstLine="840" w:firstLineChars="300"/>
        <w:jc w:val="left"/>
        <w:rPr>
          <w:rFonts w:hint="default"/>
          <w:sz w:val="28"/>
        </w:rPr>
      </w:pPr>
      <w:r>
        <w:rPr>
          <w:rFonts w:hint="default"/>
          <w:sz w:val="28"/>
        </w:rPr>
        <w:t>print("F1 Score: ",f1_score(y_test,acc_test, average="macro").mean()*100</w:t>
      </w:r>
    </w:p>
    <w:p>
      <w:pPr>
        <w:spacing w:after="0" w:line="244" w:lineRule="auto"/>
        <w:ind w:firstLine="840" w:firstLineChars="300"/>
        <w:jc w:val="left"/>
        <w:rPr>
          <w:rFonts w:hint="default"/>
          <w:sz w:val="28"/>
        </w:rPr>
      </w:pPr>
    </w:p>
    <w:p>
      <w:pPr>
        <w:spacing w:after="0" w:line="244" w:lineRule="auto"/>
        <w:ind w:firstLine="840" w:firstLineChars="300"/>
        <w:jc w:val="left"/>
        <w:rPr>
          <w:rFonts w:hint="default"/>
          <w:sz w:val="28"/>
        </w:rPr>
      </w:pPr>
    </w:p>
    <w:p>
      <w:pPr>
        <w:spacing w:before="70"/>
        <w:ind w:right="0"/>
        <w:jc w:val="left"/>
        <w:rPr>
          <w:rFonts w:hint="default"/>
          <w:sz w:val="28"/>
          <w:lang w:val="en-US"/>
        </w:rPr>
      </w:pPr>
      <w:r>
        <w:rPr>
          <w:color w:val="006600"/>
          <w:sz w:val="28"/>
        </w:rPr>
        <w:t>#C</w:t>
      </w:r>
      <w:r>
        <w:rPr>
          <w:rFonts w:hint="default"/>
          <w:color w:val="006600"/>
          <w:sz w:val="28"/>
          <w:lang w:val="en-US"/>
        </w:rPr>
        <w:t>hecking the trained model</w:t>
      </w:r>
    </w:p>
    <w:p>
      <w:pPr>
        <w:spacing w:after="0" w:line="244" w:lineRule="auto"/>
        <w:ind w:firstLine="840" w:firstLineChars="300"/>
        <w:jc w:val="left"/>
        <w:rPr>
          <w:rFonts w:hint="default"/>
          <w:sz w:val="28"/>
        </w:rPr>
      </w:pPr>
    </w:p>
    <w:p>
      <w:pPr>
        <w:spacing w:after="0" w:line="360" w:lineRule="auto"/>
        <w:ind w:firstLine="840" w:firstLineChars="300"/>
        <w:jc w:val="left"/>
        <w:rPr>
          <w:rFonts w:hint="default"/>
          <w:sz w:val="28"/>
        </w:rPr>
      </w:pPr>
      <w:r>
        <w:rPr>
          <w:rFonts w:hint="default"/>
          <w:sz w:val="28"/>
        </w:rPr>
        <w:t>import numpy as np</w:t>
      </w:r>
    </w:p>
    <w:p>
      <w:pPr>
        <w:spacing w:after="0" w:line="360" w:lineRule="auto"/>
        <w:ind w:firstLine="840" w:firstLineChars="300"/>
        <w:jc w:val="left"/>
        <w:rPr>
          <w:rFonts w:hint="default"/>
          <w:sz w:val="28"/>
        </w:rPr>
      </w:pPr>
      <w:r>
        <w:rPr>
          <w:rFonts w:hint="default"/>
          <w:sz w:val="28"/>
        </w:rPr>
        <w:t>input_data=(24.01,1.0,85.63,5,0.1075,0.127,0.04568,0.0311,0.7,0.06811,0.1852,0.7477,1.383,14.67,0.004097,0.01898,0.01698,0.00649,0.01678,0.25,14.5,20.49,96.09,630.5,0.12,0.2776,0.189,0.07283,0.3184,0.83)</w:t>
      </w:r>
    </w:p>
    <w:p>
      <w:pPr>
        <w:spacing w:after="0" w:line="360" w:lineRule="auto"/>
        <w:ind w:firstLine="840" w:firstLineChars="300"/>
        <w:jc w:val="left"/>
        <w:rPr>
          <w:rFonts w:hint="default"/>
          <w:sz w:val="28"/>
        </w:rPr>
      </w:pPr>
      <w:r>
        <w:rPr>
          <w:rFonts w:hint="default"/>
          <w:sz w:val="28"/>
        </w:rPr>
        <w:t>inputas=np.asarray(input_data)</w:t>
      </w:r>
    </w:p>
    <w:p>
      <w:pPr>
        <w:spacing w:after="0" w:line="360" w:lineRule="auto"/>
        <w:ind w:firstLine="840" w:firstLineChars="300"/>
        <w:jc w:val="left"/>
        <w:rPr>
          <w:rFonts w:hint="default"/>
          <w:sz w:val="28"/>
        </w:rPr>
      </w:pPr>
      <w:r>
        <w:rPr>
          <w:rFonts w:hint="default"/>
          <w:sz w:val="28"/>
        </w:rPr>
        <w:t>input_datare=inputas.reshape(1,-1)</w:t>
      </w:r>
    </w:p>
    <w:p>
      <w:pPr>
        <w:spacing w:after="0" w:line="360" w:lineRule="auto"/>
        <w:ind w:firstLine="840" w:firstLineChars="300"/>
        <w:jc w:val="left"/>
        <w:rPr>
          <w:rFonts w:hint="default"/>
          <w:sz w:val="28"/>
        </w:rPr>
      </w:pPr>
      <w:r>
        <w:rPr>
          <w:rFonts w:hint="default"/>
          <w:sz w:val="28"/>
        </w:rPr>
        <w:t>prediction3=s_v_m.predict(input_datare)</w:t>
      </w:r>
    </w:p>
    <w:p>
      <w:pPr>
        <w:spacing w:after="0" w:line="360" w:lineRule="auto"/>
        <w:ind w:firstLine="840" w:firstLineChars="300"/>
        <w:jc w:val="left"/>
        <w:rPr>
          <w:rFonts w:hint="default"/>
          <w:sz w:val="28"/>
        </w:rPr>
      </w:pPr>
      <w:r>
        <w:rPr>
          <w:rFonts w:hint="default"/>
          <w:sz w:val="28"/>
        </w:rPr>
        <w:t>if (prediction3==0):</w:t>
      </w:r>
    </w:p>
    <w:p>
      <w:pPr>
        <w:spacing w:after="0" w:line="360" w:lineRule="auto"/>
        <w:ind w:firstLine="840" w:firstLineChars="300"/>
        <w:jc w:val="left"/>
        <w:rPr>
          <w:rFonts w:hint="default"/>
          <w:sz w:val="28"/>
        </w:rPr>
      </w:pPr>
      <w:r>
        <w:rPr>
          <w:rFonts w:hint="default"/>
          <w:sz w:val="28"/>
        </w:rPr>
        <w:t xml:space="preserve">    print("it is benign")</w:t>
      </w:r>
    </w:p>
    <w:p>
      <w:pPr>
        <w:spacing w:after="0" w:line="360" w:lineRule="auto"/>
        <w:ind w:firstLine="840" w:firstLineChars="300"/>
        <w:jc w:val="left"/>
        <w:rPr>
          <w:rFonts w:hint="default"/>
          <w:sz w:val="28"/>
        </w:rPr>
      </w:pPr>
      <w:r>
        <w:rPr>
          <w:rFonts w:hint="default"/>
          <w:sz w:val="28"/>
        </w:rPr>
        <w:t>else:</w:t>
      </w:r>
    </w:p>
    <w:p>
      <w:pPr>
        <w:spacing w:after="0" w:line="244" w:lineRule="auto"/>
        <w:ind w:firstLine="840" w:firstLineChars="300"/>
        <w:jc w:val="left"/>
        <w:rPr>
          <w:rFonts w:hint="default"/>
          <w:sz w:val="28"/>
        </w:rPr>
      </w:pPr>
      <w:r>
        <w:rPr>
          <w:rFonts w:hint="default"/>
          <w:sz w:val="28"/>
        </w:rPr>
        <w:t xml:space="preserve">    print("it is malignant")</w:t>
      </w:r>
    </w:p>
    <w:p>
      <w:pPr>
        <w:spacing w:before="70"/>
        <w:ind w:right="0"/>
        <w:jc w:val="left"/>
        <w:rPr>
          <w:rFonts w:hint="default"/>
          <w:sz w:val="28"/>
          <w:lang w:val="en-US"/>
        </w:rPr>
      </w:pPr>
      <w:r>
        <w:rPr>
          <w:color w:val="006600"/>
          <w:sz w:val="28"/>
        </w:rPr>
        <w:t>#C</w:t>
      </w:r>
      <w:r>
        <w:rPr>
          <w:rFonts w:hint="default"/>
          <w:color w:val="006600"/>
          <w:sz w:val="28"/>
          <w:lang w:val="en-US"/>
        </w:rPr>
        <w:t>hecking the trained model</w:t>
      </w:r>
    </w:p>
    <w:p>
      <w:pPr>
        <w:spacing w:after="0" w:line="360" w:lineRule="auto"/>
        <w:ind w:firstLine="700" w:firstLineChars="250"/>
        <w:jc w:val="left"/>
        <w:rPr>
          <w:rFonts w:hint="default"/>
          <w:sz w:val="28"/>
          <w:lang w:val="en-US"/>
        </w:rPr>
      </w:pPr>
      <w:r>
        <w:rPr>
          <w:rFonts w:hint="default"/>
          <w:sz w:val="28"/>
          <w:lang w:val="en-US"/>
        </w:rPr>
        <w:t>import numpy as np</w:t>
      </w:r>
    </w:p>
    <w:p>
      <w:pPr>
        <w:spacing w:after="0" w:line="360" w:lineRule="auto"/>
        <w:ind w:firstLine="700" w:firstLineChars="250"/>
        <w:jc w:val="left"/>
        <w:rPr>
          <w:rFonts w:hint="default"/>
          <w:sz w:val="28"/>
          <w:lang w:val="en-US"/>
        </w:rPr>
      </w:pPr>
      <w:r>
        <w:rPr>
          <w:rFonts w:hint="default"/>
          <w:sz w:val="28"/>
          <w:lang w:val="en-US"/>
        </w:rPr>
        <w:t>input_data=(24.01,1.0,85.63,5,0.1075,0.127,0.04568,0.0311,0.7,0.06811,0.1852,0.7477,1.383,14.67,0.004097,0.01898,0.01698,0.00649,0.01678,0.25,14.5,20.49,96.09,630.5,0.12,0.2776,0.189,0.07283,0.3184,0.83)</w:t>
      </w:r>
    </w:p>
    <w:p>
      <w:pPr>
        <w:spacing w:after="0" w:line="360" w:lineRule="auto"/>
        <w:ind w:firstLine="700" w:firstLineChars="250"/>
        <w:jc w:val="left"/>
        <w:rPr>
          <w:rFonts w:hint="default"/>
          <w:sz w:val="28"/>
          <w:lang w:val="en-US"/>
        </w:rPr>
      </w:pPr>
      <w:r>
        <w:rPr>
          <w:rFonts w:hint="default"/>
          <w:sz w:val="28"/>
          <w:lang w:val="en-US"/>
        </w:rPr>
        <w:t>inputas=np.asarray(input_data)</w:t>
      </w:r>
    </w:p>
    <w:p>
      <w:pPr>
        <w:spacing w:after="0" w:line="360" w:lineRule="auto"/>
        <w:ind w:firstLine="700" w:firstLineChars="250"/>
        <w:jc w:val="left"/>
        <w:rPr>
          <w:rFonts w:hint="default"/>
          <w:sz w:val="28"/>
          <w:lang w:val="en-US"/>
        </w:rPr>
      </w:pPr>
      <w:r>
        <w:rPr>
          <w:rFonts w:hint="default"/>
          <w:sz w:val="28"/>
          <w:lang w:val="en-US"/>
        </w:rPr>
        <w:t>input_datare=inputas.reshape(1,-1)</w:t>
      </w:r>
    </w:p>
    <w:p>
      <w:pPr>
        <w:spacing w:after="0" w:line="360" w:lineRule="auto"/>
        <w:ind w:firstLine="700" w:firstLineChars="250"/>
        <w:jc w:val="left"/>
        <w:rPr>
          <w:rFonts w:hint="default"/>
          <w:sz w:val="28"/>
          <w:lang w:val="en-US"/>
        </w:rPr>
      </w:pPr>
      <w:r>
        <w:rPr>
          <w:rFonts w:hint="default"/>
          <w:sz w:val="28"/>
          <w:lang w:val="en-US"/>
        </w:rPr>
        <w:t>prediction3=s_v_m.predict(input_datare)</w:t>
      </w:r>
    </w:p>
    <w:p>
      <w:pPr>
        <w:spacing w:after="0" w:line="360" w:lineRule="auto"/>
        <w:ind w:firstLine="700" w:firstLineChars="250"/>
        <w:jc w:val="left"/>
        <w:rPr>
          <w:rFonts w:hint="default"/>
          <w:sz w:val="28"/>
          <w:lang w:val="en-US"/>
        </w:rPr>
      </w:pPr>
      <w:r>
        <w:rPr>
          <w:rFonts w:hint="default"/>
          <w:sz w:val="28"/>
          <w:lang w:val="en-US"/>
        </w:rPr>
        <w:t>if (prediction3==0):</w:t>
      </w:r>
    </w:p>
    <w:p>
      <w:pPr>
        <w:spacing w:after="0" w:line="360" w:lineRule="auto"/>
        <w:ind w:firstLine="700" w:firstLineChars="250"/>
        <w:jc w:val="left"/>
        <w:rPr>
          <w:rFonts w:hint="default"/>
          <w:sz w:val="28"/>
          <w:lang w:val="en-US"/>
        </w:rPr>
      </w:pPr>
      <w:r>
        <w:rPr>
          <w:rFonts w:hint="default"/>
          <w:sz w:val="28"/>
          <w:lang w:val="en-US"/>
        </w:rPr>
        <w:t xml:space="preserve">    print("it is benign")</w:t>
      </w:r>
    </w:p>
    <w:p>
      <w:pPr>
        <w:spacing w:after="0" w:line="360" w:lineRule="auto"/>
        <w:ind w:firstLine="700" w:firstLineChars="250"/>
        <w:jc w:val="left"/>
        <w:rPr>
          <w:rFonts w:hint="default"/>
          <w:sz w:val="28"/>
          <w:lang w:val="en-US"/>
        </w:rPr>
      </w:pPr>
      <w:r>
        <w:rPr>
          <w:rFonts w:hint="default"/>
          <w:sz w:val="28"/>
          <w:lang w:val="en-US"/>
        </w:rPr>
        <w:t>else:</w:t>
      </w:r>
    </w:p>
    <w:p>
      <w:pPr>
        <w:spacing w:after="0" w:line="360" w:lineRule="auto"/>
        <w:ind w:firstLine="700" w:firstLineChars="250"/>
        <w:jc w:val="left"/>
        <w:rPr>
          <w:rFonts w:hint="default"/>
          <w:sz w:val="28"/>
          <w:lang w:val="en-US"/>
        </w:rPr>
      </w:pPr>
      <w:r>
        <w:rPr>
          <w:rFonts w:hint="default"/>
          <w:sz w:val="28"/>
          <w:lang w:val="en-US"/>
        </w:rPr>
        <w:t xml:space="preserve">    print("it is malignant")</w:t>
      </w:r>
    </w:p>
    <w:p>
      <w:pPr>
        <w:spacing w:before="70" w:line="360" w:lineRule="auto"/>
        <w:ind w:right="0"/>
        <w:jc w:val="left"/>
        <w:rPr>
          <w:rFonts w:hint="default"/>
          <w:color w:val="006600"/>
          <w:sz w:val="28"/>
          <w:lang w:val="en-US"/>
        </w:rPr>
      </w:pPr>
      <w:r>
        <w:rPr>
          <w:color w:val="006600"/>
          <w:sz w:val="28"/>
        </w:rPr>
        <w:t>#C</w:t>
      </w:r>
      <w:r>
        <w:rPr>
          <w:rFonts w:hint="default"/>
          <w:color w:val="006600"/>
          <w:sz w:val="28"/>
          <w:lang w:val="en-US"/>
        </w:rPr>
        <w:t>reate another model for increse accuracy:</w:t>
      </w:r>
    </w:p>
    <w:p>
      <w:pPr>
        <w:spacing w:before="70" w:line="360" w:lineRule="auto"/>
        <w:ind w:right="0"/>
        <w:jc w:val="left"/>
        <w:rPr>
          <w:rFonts w:hint="default"/>
          <w:color w:val="000000" w:themeColor="text1"/>
          <w:sz w:val="28"/>
          <w:lang w:val="en-US"/>
          <w14:textFill>
            <w14:solidFill>
              <w14:schemeClr w14:val="tx1"/>
            </w14:solidFill>
          </w14:textFill>
        </w:rPr>
      </w:pPr>
      <w:r>
        <w:rPr>
          <w:rFonts w:hint="default"/>
          <w:color w:val="000000" w:themeColor="text1"/>
          <w:sz w:val="28"/>
          <w:lang w:val="en-US"/>
          <w14:textFill>
            <w14:solidFill>
              <w14:schemeClr w14:val="tx1"/>
            </w14:solidFill>
          </w14:textFill>
        </w:rPr>
        <w:t xml:space="preserve">from sklearn.model_selection import GridSearchCV </w:t>
      </w:r>
    </w:p>
    <w:p>
      <w:pPr>
        <w:spacing w:before="70" w:line="360" w:lineRule="auto"/>
        <w:ind w:right="0"/>
        <w:jc w:val="left"/>
        <w:rPr>
          <w:rFonts w:hint="default"/>
          <w:color w:val="000000" w:themeColor="text1"/>
          <w:sz w:val="28"/>
          <w:lang w:val="en-US"/>
          <w14:textFill>
            <w14:solidFill>
              <w14:schemeClr w14:val="tx1"/>
            </w14:solidFill>
          </w14:textFill>
        </w:rPr>
      </w:pPr>
      <w:r>
        <w:rPr>
          <w:rFonts w:hint="default"/>
          <w:color w:val="000000" w:themeColor="text1"/>
          <w:sz w:val="28"/>
          <w:lang w:val="en-US"/>
          <w14:textFill>
            <w14:solidFill>
              <w14:schemeClr w14:val="tx1"/>
            </w14:solidFill>
          </w14:textFill>
        </w:rPr>
        <w:t xml:space="preserve">  param_grid = {'C': [0.1,100,1000,10000],</w:t>
      </w:r>
    </w:p>
    <w:p>
      <w:pPr>
        <w:spacing w:before="70" w:line="360" w:lineRule="auto"/>
        <w:ind w:right="0" w:firstLine="1820" w:firstLineChars="650"/>
        <w:jc w:val="left"/>
        <w:rPr>
          <w:rFonts w:hint="default"/>
          <w:color w:val="000000" w:themeColor="text1"/>
          <w:sz w:val="28"/>
          <w:lang w:val="en-US"/>
          <w14:textFill>
            <w14:solidFill>
              <w14:schemeClr w14:val="tx1"/>
            </w14:solidFill>
          </w14:textFill>
        </w:rPr>
      </w:pPr>
      <w:r>
        <w:rPr>
          <w:rFonts w:hint="default"/>
          <w:color w:val="000000" w:themeColor="text1"/>
          <w:sz w:val="28"/>
          <w:lang w:val="en-US"/>
          <w14:textFill>
            <w14:solidFill>
              <w14:schemeClr w14:val="tx1"/>
            </w14:solidFill>
          </w14:textFill>
        </w:rPr>
        <w:t xml:space="preserve">'gamma':[0.01,0.001,0.0001,0.00001], </w:t>
      </w:r>
    </w:p>
    <w:p>
      <w:pPr>
        <w:spacing w:before="70" w:line="360" w:lineRule="auto"/>
        <w:ind w:right="0"/>
        <w:jc w:val="left"/>
        <w:rPr>
          <w:rFonts w:hint="default"/>
          <w:color w:val="000000" w:themeColor="text1"/>
          <w:sz w:val="28"/>
          <w:lang w:val="en-US"/>
          <w14:textFill>
            <w14:solidFill>
              <w14:schemeClr w14:val="tx1"/>
            </w14:solidFill>
          </w14:textFill>
        </w:rPr>
      </w:pPr>
      <w:r>
        <w:rPr>
          <w:rFonts w:hint="default"/>
          <w:color w:val="000000" w:themeColor="text1"/>
          <w:sz w:val="28"/>
          <w:lang w:val="en-US"/>
          <w14:textFill>
            <w14:solidFill>
              <w14:schemeClr w14:val="tx1"/>
            </w14:solidFill>
          </w14:textFill>
        </w:rPr>
        <w:t xml:space="preserve">                          'kernel': ['rbf']}  </w:t>
      </w:r>
    </w:p>
    <w:p>
      <w:pPr>
        <w:spacing w:before="70" w:line="360" w:lineRule="auto"/>
        <w:ind w:right="0"/>
        <w:jc w:val="left"/>
        <w:rPr>
          <w:rFonts w:hint="default"/>
          <w:color w:val="000000" w:themeColor="text1"/>
          <w:sz w:val="28"/>
          <w:lang w:val="en-US"/>
          <w14:textFill>
            <w14:solidFill>
              <w14:schemeClr w14:val="tx1"/>
            </w14:solidFill>
          </w14:textFill>
        </w:rPr>
      </w:pPr>
      <w:r>
        <w:rPr>
          <w:rFonts w:hint="default"/>
          <w:color w:val="000000" w:themeColor="text1"/>
          <w:sz w:val="28"/>
          <w:lang w:val="en-US"/>
          <w14:textFill>
            <w14:solidFill>
              <w14:schemeClr w14:val="tx1"/>
            </w14:solidFill>
          </w14:textFill>
        </w:rPr>
        <w:t xml:space="preserve">  </w:t>
      </w:r>
    </w:p>
    <w:p>
      <w:pPr>
        <w:spacing w:before="70" w:line="360" w:lineRule="auto"/>
        <w:ind w:right="0"/>
        <w:jc w:val="left"/>
        <w:rPr>
          <w:rFonts w:hint="default"/>
          <w:color w:val="000000" w:themeColor="text1"/>
          <w:sz w:val="28"/>
          <w:lang w:val="en-US"/>
          <w14:textFill>
            <w14:solidFill>
              <w14:schemeClr w14:val="tx1"/>
            </w14:solidFill>
          </w14:textFill>
        </w:rPr>
      </w:pPr>
      <w:r>
        <w:rPr>
          <w:rFonts w:hint="default"/>
          <w:color w:val="000000" w:themeColor="text1"/>
          <w:sz w:val="28"/>
          <w:lang w:val="en-US"/>
          <w14:textFill>
            <w14:solidFill>
              <w14:schemeClr w14:val="tx1"/>
            </w14:solidFill>
          </w14:textFill>
        </w:rPr>
        <w:t xml:space="preserve">bc_grid = GridSearchCV(s_v_m, param_grid, refit = True, verbose = 3) </w:t>
      </w:r>
    </w:p>
    <w:p>
      <w:pPr>
        <w:spacing w:before="70" w:line="360" w:lineRule="auto"/>
        <w:ind w:right="0"/>
        <w:jc w:val="left"/>
        <w:rPr>
          <w:rFonts w:hint="default"/>
          <w:color w:val="000000" w:themeColor="text1"/>
          <w:sz w:val="28"/>
          <w:lang w:val="en-US"/>
          <w14:textFill>
            <w14:solidFill>
              <w14:schemeClr w14:val="tx1"/>
            </w14:solidFill>
          </w14:textFill>
        </w:rPr>
      </w:pPr>
      <w:r>
        <w:rPr>
          <w:rFonts w:hint="default"/>
          <w:color w:val="000000" w:themeColor="text1"/>
          <w:sz w:val="28"/>
          <w:lang w:val="en-US"/>
          <w14:textFill>
            <w14:solidFill>
              <w14:schemeClr w14:val="tx1"/>
            </w14:solidFill>
          </w14:textFill>
        </w:rPr>
        <w:t>bc_grid.fit(x_train, y_train)</w:t>
      </w:r>
    </w:p>
    <w:p>
      <w:pPr>
        <w:spacing w:before="70"/>
        <w:ind w:right="0"/>
        <w:jc w:val="left"/>
        <w:rPr>
          <w:rFonts w:hint="default"/>
          <w:color w:val="000000" w:themeColor="text1"/>
          <w:sz w:val="28"/>
          <w:lang w:val="en-US"/>
          <w14:textFill>
            <w14:solidFill>
              <w14:schemeClr w14:val="tx1"/>
            </w14:solidFill>
          </w14:textFill>
        </w:rPr>
      </w:pPr>
    </w:p>
    <w:p>
      <w:pPr>
        <w:spacing w:before="70"/>
        <w:ind w:right="0"/>
        <w:jc w:val="left"/>
        <w:rPr>
          <w:rFonts w:hint="default"/>
          <w:color w:val="000000" w:themeColor="text1"/>
          <w:sz w:val="28"/>
          <w:lang w:val="en-US"/>
          <w14:textFill>
            <w14:solidFill>
              <w14:schemeClr w14:val="tx1"/>
            </w14:solidFill>
          </w14:textFill>
        </w:rPr>
      </w:pPr>
      <w:r>
        <w:rPr>
          <w:rFonts w:hint="default"/>
          <w:color w:val="000000" w:themeColor="text1"/>
          <w:sz w:val="28"/>
          <w:lang w:val="en-US"/>
          <w14:textFill>
            <w14:solidFill>
              <w14:schemeClr w14:val="tx1"/>
            </w14:solidFill>
          </w14:textFill>
        </w:rPr>
        <w:t xml:space="preserve"> </w:t>
      </w:r>
    </w:p>
    <w:p>
      <w:pPr>
        <w:spacing w:before="70"/>
        <w:ind w:right="0"/>
        <w:jc w:val="left"/>
        <w:rPr>
          <w:color w:val="006600"/>
          <w:sz w:val="28"/>
        </w:rPr>
      </w:pPr>
    </w:p>
    <w:p>
      <w:pPr>
        <w:spacing w:before="70"/>
        <w:ind w:right="0"/>
        <w:jc w:val="left"/>
        <w:rPr>
          <w:color w:val="006600"/>
          <w:sz w:val="28"/>
        </w:rPr>
      </w:pPr>
    </w:p>
    <w:p>
      <w:pPr>
        <w:spacing w:before="70"/>
        <w:ind w:right="0"/>
        <w:jc w:val="left"/>
        <w:rPr>
          <w:color w:val="006600"/>
          <w:sz w:val="28"/>
        </w:rPr>
      </w:pPr>
    </w:p>
    <w:p>
      <w:pPr>
        <w:spacing w:before="70"/>
        <w:ind w:right="0"/>
        <w:jc w:val="left"/>
        <w:rPr>
          <w:color w:val="006600"/>
          <w:sz w:val="28"/>
        </w:rPr>
      </w:pPr>
    </w:p>
    <w:p>
      <w:pPr>
        <w:spacing w:before="70"/>
        <w:ind w:right="0"/>
        <w:jc w:val="left"/>
        <w:rPr>
          <w:rFonts w:hint="default"/>
          <w:color w:val="006600"/>
          <w:sz w:val="28"/>
          <w:lang w:val="en-US"/>
        </w:rPr>
      </w:pPr>
      <w:r>
        <w:rPr>
          <w:color w:val="006600"/>
          <w:sz w:val="28"/>
        </w:rPr>
        <w:t>#C</w:t>
      </w:r>
      <w:r>
        <w:rPr>
          <w:rFonts w:hint="default"/>
          <w:color w:val="006600"/>
          <w:sz w:val="28"/>
          <w:lang w:val="en-US"/>
        </w:rPr>
        <w:t>hecking the Gridsearch cv</w:t>
      </w:r>
    </w:p>
    <w:p>
      <w:pPr>
        <w:spacing w:after="0" w:line="360" w:lineRule="auto"/>
        <w:ind w:firstLine="700" w:firstLineChars="250"/>
        <w:jc w:val="left"/>
        <w:rPr>
          <w:rFonts w:hint="default"/>
          <w:sz w:val="28"/>
          <w:lang w:val="en-US"/>
        </w:rPr>
      </w:pPr>
      <w:r>
        <w:rPr>
          <w:rFonts w:hint="default"/>
          <w:sz w:val="28"/>
          <w:lang w:val="en-US"/>
        </w:rPr>
        <w:t>predict=bc_grid.predict(x_test)</w:t>
      </w:r>
    </w:p>
    <w:p>
      <w:pPr>
        <w:spacing w:after="0" w:line="360" w:lineRule="auto"/>
        <w:ind w:firstLine="700" w:firstLineChars="250"/>
        <w:jc w:val="left"/>
        <w:rPr>
          <w:rFonts w:hint="default"/>
          <w:sz w:val="28"/>
          <w:lang w:val="en-US"/>
        </w:rPr>
      </w:pPr>
      <w:r>
        <w:rPr>
          <w:rFonts w:hint="default"/>
          <w:sz w:val="28"/>
          <w:lang w:val="en-US"/>
        </w:rPr>
        <w:t>acc=accuracy_score(y_test,predict)</w:t>
      </w:r>
    </w:p>
    <w:p>
      <w:pPr>
        <w:spacing w:after="0" w:line="360" w:lineRule="auto"/>
        <w:ind w:firstLine="700" w:firstLineChars="250"/>
        <w:jc w:val="left"/>
        <w:rPr>
          <w:rFonts w:hint="default"/>
          <w:sz w:val="28"/>
          <w:lang w:val="en-US"/>
        </w:rPr>
      </w:pPr>
      <w:r>
        <w:rPr>
          <w:rFonts w:hint="default"/>
          <w:sz w:val="28"/>
          <w:lang w:val="en-US"/>
        </w:rPr>
        <w:t xml:space="preserve">print(acc)   </w:t>
      </w:r>
    </w:p>
    <w:p>
      <w:pPr>
        <w:spacing w:after="0" w:line="360" w:lineRule="auto"/>
        <w:ind w:firstLine="700" w:firstLineChars="250"/>
        <w:jc w:val="left"/>
        <w:rPr>
          <w:rFonts w:hint="default"/>
          <w:sz w:val="28"/>
          <w:lang w:val="en-US"/>
        </w:rPr>
      </w:pPr>
    </w:p>
    <w:p>
      <w:pPr>
        <w:spacing w:after="0" w:line="360" w:lineRule="auto"/>
        <w:ind w:firstLine="700" w:firstLineChars="250"/>
        <w:jc w:val="left"/>
        <w:rPr>
          <w:rFonts w:hint="default"/>
          <w:sz w:val="28"/>
          <w:lang w:val="en-US"/>
        </w:rPr>
      </w:pPr>
    </w:p>
    <w:p>
      <w:pPr>
        <w:spacing w:before="70"/>
        <w:ind w:right="0"/>
        <w:jc w:val="left"/>
        <w:rPr>
          <w:rFonts w:hint="default"/>
          <w:color w:val="006600"/>
          <w:sz w:val="28"/>
          <w:lang w:val="en-US"/>
        </w:rPr>
      </w:pPr>
      <w:r>
        <w:rPr>
          <w:color w:val="006600"/>
          <w:sz w:val="28"/>
        </w:rPr>
        <w:t>#</w:t>
      </w:r>
      <w:r>
        <w:rPr>
          <w:rFonts w:hint="default"/>
          <w:color w:val="006600"/>
          <w:sz w:val="28"/>
          <w:lang w:val="en-US"/>
        </w:rPr>
        <w:t>creating hyperplane</w:t>
      </w:r>
    </w:p>
    <w:p>
      <w:pPr>
        <w:spacing w:before="70" w:line="360" w:lineRule="auto"/>
        <w:ind w:right="0"/>
        <w:jc w:val="left"/>
        <w:rPr>
          <w:rFonts w:hint="default"/>
          <w:color w:val="000000" w:themeColor="text1"/>
          <w:sz w:val="28"/>
          <w:lang w:val="en-US"/>
          <w14:textFill>
            <w14:solidFill>
              <w14:schemeClr w14:val="tx1"/>
            </w14:solidFill>
          </w14:textFill>
        </w:rPr>
      </w:pPr>
      <w:r>
        <w:rPr>
          <w:rFonts w:hint="default"/>
          <w:color w:val="000000" w:themeColor="text1"/>
          <w:sz w:val="28"/>
          <w:lang w:val="en-US"/>
          <w14:textFill>
            <w14:solidFill>
              <w14:schemeClr w14:val="tx1"/>
            </w14:solidFill>
          </w14:textFill>
        </w:rPr>
        <w:t>import matplotlib.pyplot as plt</w:t>
      </w:r>
    </w:p>
    <w:p>
      <w:pPr>
        <w:spacing w:before="70" w:line="360" w:lineRule="auto"/>
        <w:ind w:right="0"/>
        <w:jc w:val="left"/>
        <w:rPr>
          <w:rFonts w:hint="default"/>
          <w:color w:val="000000" w:themeColor="text1"/>
          <w:sz w:val="28"/>
          <w:lang w:val="en-US"/>
          <w14:textFill>
            <w14:solidFill>
              <w14:schemeClr w14:val="tx1"/>
            </w14:solidFill>
          </w14:textFill>
        </w:rPr>
      </w:pPr>
      <w:r>
        <w:rPr>
          <w:rFonts w:hint="default"/>
          <w:color w:val="000000" w:themeColor="text1"/>
          <w:sz w:val="28"/>
          <w:lang w:val="en-US"/>
          <w14:textFill>
            <w14:solidFill>
              <w14:schemeClr w14:val="tx1"/>
            </w14:solidFill>
          </w14:textFill>
        </w:rPr>
        <w:t>from sklearn.svm import SVC</w:t>
      </w:r>
    </w:p>
    <w:p>
      <w:pPr>
        <w:spacing w:before="70" w:line="360" w:lineRule="auto"/>
        <w:ind w:right="0"/>
        <w:jc w:val="left"/>
        <w:rPr>
          <w:rFonts w:hint="default"/>
          <w:color w:val="000000" w:themeColor="text1"/>
          <w:sz w:val="28"/>
          <w:lang w:val="en-US"/>
          <w14:textFill>
            <w14:solidFill>
              <w14:schemeClr w14:val="tx1"/>
            </w14:solidFill>
          </w14:textFill>
        </w:rPr>
      </w:pPr>
      <w:r>
        <w:rPr>
          <w:rFonts w:hint="default"/>
          <w:color w:val="000000" w:themeColor="text1"/>
          <w:sz w:val="28"/>
          <w:lang w:val="en-US"/>
          <w14:textFill>
            <w14:solidFill>
              <w14:schemeClr w14:val="tx1"/>
            </w14:solidFill>
          </w14:textFill>
        </w:rPr>
        <w:t>X=data.get(['smoothness_mean','radius_worst']).to_numpy()</w:t>
      </w:r>
    </w:p>
    <w:p>
      <w:pPr>
        <w:spacing w:before="70" w:line="360" w:lineRule="auto"/>
        <w:ind w:right="0"/>
        <w:jc w:val="left"/>
        <w:rPr>
          <w:rFonts w:hint="default"/>
          <w:color w:val="000000" w:themeColor="text1"/>
          <w:sz w:val="28"/>
          <w:lang w:val="en-US"/>
          <w14:textFill>
            <w14:solidFill>
              <w14:schemeClr w14:val="tx1"/>
            </w14:solidFill>
          </w14:textFill>
        </w:rPr>
      </w:pPr>
      <w:r>
        <w:rPr>
          <w:rFonts w:hint="default"/>
          <w:color w:val="000000" w:themeColor="text1"/>
          <w:sz w:val="28"/>
          <w:lang w:val="en-US"/>
          <w14:textFill>
            <w14:solidFill>
              <w14:schemeClr w14:val="tx1"/>
            </w14:solidFill>
          </w14:textFill>
        </w:rPr>
        <w:t>Y=data['y']</w:t>
      </w:r>
    </w:p>
    <w:p>
      <w:pPr>
        <w:spacing w:before="70" w:line="360" w:lineRule="auto"/>
        <w:ind w:right="0"/>
        <w:jc w:val="left"/>
        <w:rPr>
          <w:rFonts w:hint="default"/>
          <w:color w:val="000000" w:themeColor="text1"/>
          <w:sz w:val="28"/>
          <w:lang w:val="en-US"/>
          <w14:textFill>
            <w14:solidFill>
              <w14:schemeClr w14:val="tx1"/>
            </w14:solidFill>
          </w14:textFill>
        </w:rPr>
      </w:pPr>
      <w:r>
        <w:rPr>
          <w:rFonts w:hint="default"/>
          <w:color w:val="000000" w:themeColor="text1"/>
          <w:sz w:val="28"/>
          <w:lang w:val="en-US"/>
          <w14:textFill>
            <w14:solidFill>
              <w14:schemeClr w14:val="tx1"/>
            </w14:solidFill>
          </w14:textFill>
        </w:rPr>
        <w:t>clf=svm.SVC( gamma='auto',kernel='linear')</w:t>
      </w:r>
    </w:p>
    <w:p>
      <w:pPr>
        <w:spacing w:before="70" w:line="360" w:lineRule="auto"/>
        <w:ind w:right="0"/>
        <w:jc w:val="left"/>
        <w:rPr>
          <w:rFonts w:hint="default"/>
          <w:color w:val="000000" w:themeColor="text1"/>
          <w:sz w:val="28"/>
          <w:lang w:val="en-US"/>
          <w14:textFill>
            <w14:solidFill>
              <w14:schemeClr w14:val="tx1"/>
            </w14:solidFill>
          </w14:textFill>
        </w:rPr>
      </w:pPr>
      <w:r>
        <w:rPr>
          <w:rFonts w:hint="default"/>
          <w:color w:val="000000" w:themeColor="text1"/>
          <w:sz w:val="28"/>
          <w:lang w:val="en-US"/>
          <w14:textFill>
            <w14:solidFill>
              <w14:schemeClr w14:val="tx1"/>
            </w14:solidFill>
          </w14:textFill>
        </w:rPr>
        <w:t>clf.fit(X,Y)</w:t>
      </w:r>
    </w:p>
    <w:p>
      <w:pPr>
        <w:spacing w:before="70" w:line="360" w:lineRule="auto"/>
        <w:ind w:right="0"/>
        <w:jc w:val="left"/>
        <w:rPr>
          <w:rFonts w:hint="default"/>
          <w:color w:val="000000" w:themeColor="text1"/>
          <w:sz w:val="28"/>
          <w:lang w:val="en-US"/>
          <w14:textFill>
            <w14:solidFill>
              <w14:schemeClr w14:val="tx1"/>
            </w14:solidFill>
          </w14:textFill>
        </w:rPr>
      </w:pPr>
      <w:r>
        <w:rPr>
          <w:rFonts w:hint="default"/>
          <w:color w:val="000000" w:themeColor="text1"/>
          <w:sz w:val="28"/>
          <w:lang w:val="en-US"/>
          <w14:textFill>
            <w14:solidFill>
              <w14:schemeClr w14:val="tx1"/>
            </w14:solidFill>
          </w14:textFill>
        </w:rPr>
        <w:t># plot the decision boundary ,data points,support vector etcv</w:t>
      </w:r>
    </w:p>
    <w:p>
      <w:pPr>
        <w:spacing w:before="70" w:line="360" w:lineRule="auto"/>
        <w:ind w:right="0"/>
        <w:jc w:val="left"/>
        <w:rPr>
          <w:rFonts w:hint="default"/>
          <w:color w:val="000000" w:themeColor="text1"/>
          <w:sz w:val="28"/>
          <w:lang w:val="en-US"/>
          <w14:textFill>
            <w14:solidFill>
              <w14:schemeClr w14:val="tx1"/>
            </w14:solidFill>
          </w14:textFill>
        </w:rPr>
      </w:pPr>
      <w:r>
        <w:rPr>
          <w:rFonts w:hint="default"/>
          <w:color w:val="000000" w:themeColor="text1"/>
          <w:sz w:val="28"/>
          <w:lang w:val="en-US"/>
          <w14:textFill>
            <w14:solidFill>
              <w14:schemeClr w14:val="tx1"/>
            </w14:solidFill>
          </w14:textFill>
        </w:rPr>
        <w:t>w = clf.coef_[0]</w:t>
      </w:r>
    </w:p>
    <w:p>
      <w:pPr>
        <w:spacing w:before="70" w:line="360" w:lineRule="auto"/>
        <w:ind w:right="0"/>
        <w:jc w:val="left"/>
        <w:rPr>
          <w:rFonts w:hint="default"/>
          <w:color w:val="000000" w:themeColor="text1"/>
          <w:sz w:val="28"/>
          <w:lang w:val="en-US"/>
          <w14:textFill>
            <w14:solidFill>
              <w14:schemeClr w14:val="tx1"/>
            </w14:solidFill>
          </w14:textFill>
        </w:rPr>
      </w:pPr>
      <w:r>
        <w:rPr>
          <w:rFonts w:hint="default"/>
          <w:color w:val="000000" w:themeColor="text1"/>
          <w:sz w:val="28"/>
          <w:lang w:val="en-US"/>
          <w14:textFill>
            <w14:solidFill>
              <w14:schemeClr w14:val="tx1"/>
            </w14:solidFill>
          </w14:textFill>
        </w:rPr>
        <w:t>a = -w[0] / w[1]</w:t>
      </w:r>
    </w:p>
    <w:p>
      <w:pPr>
        <w:spacing w:before="70" w:line="360" w:lineRule="auto"/>
        <w:ind w:right="0"/>
        <w:jc w:val="left"/>
        <w:rPr>
          <w:rFonts w:hint="default"/>
          <w:color w:val="000000" w:themeColor="text1"/>
          <w:sz w:val="28"/>
          <w:lang w:val="en-US"/>
          <w14:textFill>
            <w14:solidFill>
              <w14:schemeClr w14:val="tx1"/>
            </w14:solidFill>
          </w14:textFill>
        </w:rPr>
      </w:pPr>
      <w:r>
        <w:rPr>
          <w:rFonts w:hint="default"/>
          <w:color w:val="000000" w:themeColor="text1"/>
          <w:sz w:val="28"/>
          <w:lang w:val="en-US"/>
          <w14:textFill>
            <w14:solidFill>
              <w14:schemeClr w14:val="tx1"/>
            </w14:solidFill>
          </w14:textFill>
        </w:rPr>
        <w:t xml:space="preserve"> xx = np.linspace(0,12)</w:t>
      </w:r>
    </w:p>
    <w:p>
      <w:pPr>
        <w:spacing w:before="70" w:line="360" w:lineRule="auto"/>
        <w:ind w:right="0"/>
        <w:jc w:val="left"/>
        <w:rPr>
          <w:rFonts w:hint="default"/>
          <w:color w:val="000000" w:themeColor="text1"/>
          <w:sz w:val="28"/>
          <w:lang w:val="en-US"/>
          <w14:textFill>
            <w14:solidFill>
              <w14:schemeClr w14:val="tx1"/>
            </w14:solidFill>
          </w14:textFill>
        </w:rPr>
      </w:pPr>
      <w:r>
        <w:rPr>
          <w:rFonts w:hint="default"/>
          <w:color w:val="000000" w:themeColor="text1"/>
          <w:sz w:val="28"/>
          <w:lang w:val="en-US"/>
          <w14:textFill>
            <w14:solidFill>
              <w14:schemeClr w14:val="tx1"/>
            </w14:solidFill>
          </w14:textFill>
        </w:rPr>
        <w:t>yy = a * xx - clf.intercept_[0] / w[1]</w:t>
      </w:r>
    </w:p>
    <w:p>
      <w:pPr>
        <w:spacing w:before="70" w:line="360" w:lineRule="auto"/>
        <w:ind w:right="0"/>
        <w:jc w:val="left"/>
        <w:rPr>
          <w:rFonts w:hint="default"/>
          <w:color w:val="000000" w:themeColor="text1"/>
          <w:sz w:val="28"/>
          <w:lang w:val="en-US"/>
          <w14:textFill>
            <w14:solidFill>
              <w14:schemeClr w14:val="tx1"/>
            </w14:solidFill>
          </w14:textFill>
        </w:rPr>
      </w:pPr>
      <w:r>
        <w:rPr>
          <w:rFonts w:hint="default"/>
          <w:color w:val="000000" w:themeColor="text1"/>
          <w:sz w:val="28"/>
          <w:lang w:val="en-US"/>
          <w14:textFill>
            <w14:solidFill>
              <w14:schemeClr w14:val="tx1"/>
            </w14:solidFill>
          </w14:textFill>
        </w:rPr>
        <w:t>y_neg = a * xx - clf.intercept_[0] / w[1] + 1</w:t>
      </w:r>
    </w:p>
    <w:p>
      <w:pPr>
        <w:spacing w:before="70" w:line="360" w:lineRule="auto"/>
        <w:ind w:right="0"/>
        <w:jc w:val="left"/>
        <w:rPr>
          <w:rFonts w:hint="default"/>
          <w:color w:val="000000" w:themeColor="text1"/>
          <w:sz w:val="28"/>
          <w:lang w:val="en-US"/>
          <w14:textFill>
            <w14:solidFill>
              <w14:schemeClr w14:val="tx1"/>
            </w14:solidFill>
          </w14:textFill>
        </w:rPr>
      </w:pPr>
      <w:r>
        <w:rPr>
          <w:rFonts w:hint="default"/>
          <w:color w:val="000000" w:themeColor="text1"/>
          <w:sz w:val="28"/>
          <w:lang w:val="en-US"/>
          <w14:textFill>
            <w14:solidFill>
              <w14:schemeClr w14:val="tx1"/>
            </w14:solidFill>
          </w14:textFill>
        </w:rPr>
        <w:t>y_pos = a * xx - clf.intercept_[0] / w[1] - 1</w:t>
      </w:r>
    </w:p>
    <w:p>
      <w:pPr>
        <w:spacing w:before="70" w:line="360" w:lineRule="auto"/>
        <w:ind w:right="0"/>
        <w:jc w:val="left"/>
        <w:rPr>
          <w:rFonts w:hint="default"/>
          <w:color w:val="000000" w:themeColor="text1"/>
          <w:sz w:val="28"/>
          <w:lang w:val="en-US"/>
          <w14:textFill>
            <w14:solidFill>
              <w14:schemeClr w14:val="tx1"/>
            </w14:solidFill>
          </w14:textFill>
        </w:rPr>
      </w:pPr>
      <w:r>
        <w:rPr>
          <w:rFonts w:hint="default"/>
          <w:color w:val="000000" w:themeColor="text1"/>
          <w:sz w:val="28"/>
          <w:lang w:val="en-US"/>
          <w14:textFill>
            <w14:solidFill>
              <w14:schemeClr w14:val="tx1"/>
            </w14:solidFill>
          </w14:textFill>
        </w:rPr>
        <w:t>plt.figure(1,figsize= (15, 10))</w:t>
      </w:r>
    </w:p>
    <w:p>
      <w:pPr>
        <w:spacing w:before="70" w:line="360" w:lineRule="auto"/>
        <w:ind w:right="0"/>
        <w:jc w:val="left"/>
        <w:rPr>
          <w:rFonts w:hint="default"/>
          <w:color w:val="000000" w:themeColor="text1"/>
          <w:sz w:val="28"/>
          <w:lang w:val="en-US"/>
          <w14:textFill>
            <w14:solidFill>
              <w14:schemeClr w14:val="tx1"/>
            </w14:solidFill>
          </w14:textFill>
        </w:rPr>
      </w:pPr>
      <w:r>
        <w:rPr>
          <w:rFonts w:hint="default"/>
          <w:color w:val="000000" w:themeColor="text1"/>
          <w:sz w:val="28"/>
          <w:lang w:val="en-US"/>
          <w14:textFill>
            <w14:solidFill>
              <w14:schemeClr w14:val="tx1"/>
            </w14:solidFill>
          </w14:textFill>
        </w:rPr>
        <w:t xml:space="preserve">plt.plot(xx, yy, 'k', </w:t>
      </w:r>
    </w:p>
    <w:p>
      <w:pPr>
        <w:spacing w:before="70" w:line="360" w:lineRule="auto"/>
        <w:ind w:right="0"/>
        <w:jc w:val="left"/>
        <w:rPr>
          <w:rFonts w:hint="default"/>
          <w:color w:val="000000" w:themeColor="text1"/>
          <w:sz w:val="28"/>
          <w:lang w:val="en-US"/>
          <w14:textFill>
            <w14:solidFill>
              <w14:schemeClr w14:val="tx1"/>
            </w14:solidFill>
          </w14:textFill>
        </w:rPr>
      </w:pPr>
      <w:r>
        <w:rPr>
          <w:rFonts w:hint="default"/>
          <w:color w:val="000000" w:themeColor="text1"/>
          <w:sz w:val="28"/>
          <w:lang w:val="en-US"/>
          <w14:textFill>
            <w14:solidFill>
              <w14:schemeClr w14:val="tx1"/>
            </w14:solidFill>
          </w14:textFill>
        </w:rPr>
        <w:t xml:space="preserve">         label=f"Decision Boundary (y ={w[0]}x1  + {w[1]}x2  {clf.intercept_[0] })")</w:t>
      </w:r>
    </w:p>
    <w:p>
      <w:pPr>
        <w:spacing w:before="70" w:line="360" w:lineRule="auto"/>
        <w:ind w:right="0"/>
        <w:jc w:val="left"/>
        <w:rPr>
          <w:rFonts w:hint="default"/>
          <w:color w:val="000000" w:themeColor="text1"/>
          <w:sz w:val="28"/>
          <w:lang w:val="en-US"/>
          <w14:textFill>
            <w14:solidFill>
              <w14:schemeClr w14:val="tx1"/>
            </w14:solidFill>
          </w14:textFill>
        </w:rPr>
      </w:pPr>
      <w:r>
        <w:rPr>
          <w:rFonts w:hint="default"/>
          <w:color w:val="000000" w:themeColor="text1"/>
          <w:sz w:val="28"/>
          <w:lang w:val="en-US"/>
          <w14:textFill>
            <w14:solidFill>
              <w14:schemeClr w14:val="tx1"/>
            </w14:solidFill>
          </w14:textFill>
        </w:rPr>
        <w:t xml:space="preserve">plt.plot(xx, y_neg, 'b-.', </w:t>
      </w:r>
    </w:p>
    <w:p>
      <w:pPr>
        <w:spacing w:before="70" w:line="360" w:lineRule="auto"/>
        <w:ind w:right="0"/>
        <w:jc w:val="left"/>
        <w:rPr>
          <w:rFonts w:hint="default"/>
          <w:color w:val="000000" w:themeColor="text1"/>
          <w:sz w:val="28"/>
          <w:lang w:val="en-US"/>
          <w14:textFill>
            <w14:solidFill>
              <w14:schemeClr w14:val="tx1"/>
            </w14:solidFill>
          </w14:textFill>
        </w:rPr>
      </w:pPr>
      <w:r>
        <w:rPr>
          <w:rFonts w:hint="default"/>
          <w:color w:val="000000" w:themeColor="text1"/>
          <w:sz w:val="28"/>
          <w:lang w:val="en-US"/>
          <w14:textFill>
            <w14:solidFill>
              <w14:schemeClr w14:val="tx1"/>
            </w14:solidFill>
          </w14:textFill>
        </w:rPr>
        <w:t xml:space="preserve">         label=f"Neg Decision Boundary (-1 ={w[0]}x1  + {w[1]}x2  {clf.intercept_[0] })")</w:t>
      </w:r>
    </w:p>
    <w:p>
      <w:pPr>
        <w:spacing w:before="70" w:line="360" w:lineRule="auto"/>
        <w:ind w:right="0"/>
        <w:jc w:val="left"/>
        <w:rPr>
          <w:rFonts w:hint="default"/>
          <w:color w:val="000000" w:themeColor="text1"/>
          <w:sz w:val="28"/>
          <w:lang w:val="en-US"/>
          <w14:textFill>
            <w14:solidFill>
              <w14:schemeClr w14:val="tx1"/>
            </w14:solidFill>
          </w14:textFill>
        </w:rPr>
      </w:pPr>
      <w:r>
        <w:rPr>
          <w:rFonts w:hint="default"/>
          <w:color w:val="000000" w:themeColor="text1"/>
          <w:sz w:val="28"/>
          <w:lang w:val="en-US"/>
          <w14:textFill>
            <w14:solidFill>
              <w14:schemeClr w14:val="tx1"/>
            </w14:solidFill>
          </w14:textFill>
        </w:rPr>
        <w:t xml:space="preserve">plt.plot(xx, y_pos, 'r-.', </w:t>
      </w:r>
    </w:p>
    <w:p>
      <w:pPr>
        <w:spacing w:before="70" w:line="360" w:lineRule="auto"/>
        <w:ind w:right="0"/>
        <w:jc w:val="left"/>
        <w:rPr>
          <w:rFonts w:hint="default"/>
          <w:color w:val="000000" w:themeColor="text1"/>
          <w:sz w:val="28"/>
          <w:lang w:val="en-US"/>
          <w14:textFill>
            <w14:solidFill>
              <w14:schemeClr w14:val="tx1"/>
            </w14:solidFill>
          </w14:textFill>
        </w:rPr>
      </w:pPr>
      <w:r>
        <w:rPr>
          <w:rFonts w:hint="default"/>
          <w:color w:val="000000" w:themeColor="text1"/>
          <w:sz w:val="28"/>
          <w:lang w:val="en-US"/>
          <w14:textFill>
            <w14:solidFill>
              <w14:schemeClr w14:val="tx1"/>
            </w14:solidFill>
          </w14:textFill>
        </w:rPr>
        <w:t xml:space="preserve">         label=f"Pos Decision Boundary (1 ={w[0]}x1  + {w[1]}x2  {clf.intercept_[0] })")</w:t>
      </w:r>
    </w:p>
    <w:p>
      <w:pPr>
        <w:spacing w:before="70" w:line="360" w:lineRule="auto"/>
        <w:ind w:right="0"/>
        <w:jc w:val="left"/>
        <w:rPr>
          <w:rFonts w:hint="default"/>
          <w:color w:val="000000" w:themeColor="text1"/>
          <w:sz w:val="28"/>
          <w:lang w:val="en-US"/>
          <w14:textFill>
            <w14:solidFill>
              <w14:schemeClr w14:val="tx1"/>
            </w14:solidFill>
          </w14:textFill>
        </w:rPr>
      </w:pPr>
      <w:r>
        <w:rPr>
          <w:rFonts w:hint="default"/>
          <w:color w:val="000000" w:themeColor="text1"/>
          <w:sz w:val="28"/>
          <w:lang w:val="en-US"/>
          <w14:textFill>
            <w14:solidFill>
              <w14:schemeClr w14:val="tx1"/>
            </w14:solidFill>
          </w14:textFill>
        </w:rPr>
        <w:t xml:space="preserve"> </w:t>
      </w:r>
    </w:p>
    <w:p>
      <w:pPr>
        <w:spacing w:before="70" w:line="360" w:lineRule="auto"/>
        <w:ind w:right="0"/>
        <w:jc w:val="left"/>
        <w:rPr>
          <w:rFonts w:hint="default"/>
          <w:color w:val="000000" w:themeColor="text1"/>
          <w:sz w:val="28"/>
          <w:lang w:val="en-US"/>
          <w14:textFill>
            <w14:solidFill>
              <w14:schemeClr w14:val="tx1"/>
            </w14:solidFill>
          </w14:textFill>
        </w:rPr>
      </w:pPr>
      <w:r>
        <w:rPr>
          <w:rFonts w:hint="default"/>
          <w:color w:val="000000" w:themeColor="text1"/>
          <w:sz w:val="28"/>
          <w:lang w:val="en-US"/>
          <w14:textFill>
            <w14:solidFill>
              <w14:schemeClr w14:val="tx1"/>
            </w14:solidFill>
          </w14:textFill>
        </w:rPr>
        <w:t>for i in range(500):</w:t>
      </w:r>
    </w:p>
    <w:p>
      <w:pPr>
        <w:spacing w:before="70" w:line="360" w:lineRule="auto"/>
        <w:ind w:right="0"/>
        <w:jc w:val="left"/>
        <w:rPr>
          <w:rFonts w:hint="default"/>
          <w:color w:val="000000" w:themeColor="text1"/>
          <w:sz w:val="28"/>
          <w:lang w:val="en-US"/>
          <w14:textFill>
            <w14:solidFill>
              <w14:schemeClr w14:val="tx1"/>
            </w14:solidFill>
          </w14:textFill>
        </w:rPr>
      </w:pPr>
      <w:r>
        <w:rPr>
          <w:rFonts w:hint="default"/>
          <w:color w:val="000000" w:themeColor="text1"/>
          <w:sz w:val="28"/>
          <w:lang w:val="en-US"/>
          <w14:textFill>
            <w14:solidFill>
              <w14:schemeClr w14:val="tx1"/>
            </w14:solidFill>
          </w14:textFill>
        </w:rPr>
        <w:t xml:space="preserve">  if (Y[i]==1):</w:t>
      </w:r>
    </w:p>
    <w:p>
      <w:pPr>
        <w:spacing w:before="70" w:line="360" w:lineRule="auto"/>
        <w:ind w:right="0"/>
        <w:jc w:val="left"/>
        <w:rPr>
          <w:rFonts w:hint="default"/>
          <w:color w:val="000000" w:themeColor="text1"/>
          <w:sz w:val="28"/>
          <w:lang w:val="en-US"/>
          <w14:textFill>
            <w14:solidFill>
              <w14:schemeClr w14:val="tx1"/>
            </w14:solidFill>
          </w14:textFill>
        </w:rPr>
      </w:pPr>
      <w:r>
        <w:rPr>
          <w:rFonts w:hint="default"/>
          <w:color w:val="000000" w:themeColor="text1"/>
          <w:sz w:val="28"/>
          <w:lang w:val="en-US"/>
          <w14:textFill>
            <w14:solidFill>
              <w14:schemeClr w14:val="tx1"/>
            </w14:solidFill>
          </w14:textFill>
        </w:rPr>
        <w:t xml:space="preserve">      plt.scatter(X[i][0], X[i][1],color='red', marker='o')</w:t>
      </w:r>
    </w:p>
    <w:p>
      <w:pPr>
        <w:spacing w:before="70" w:line="360" w:lineRule="auto"/>
        <w:ind w:right="0"/>
        <w:jc w:val="left"/>
        <w:rPr>
          <w:rFonts w:hint="default"/>
          <w:color w:val="000000" w:themeColor="text1"/>
          <w:sz w:val="28"/>
          <w:lang w:val="en-US"/>
          <w14:textFill>
            <w14:solidFill>
              <w14:schemeClr w14:val="tx1"/>
            </w14:solidFill>
          </w14:textFill>
        </w:rPr>
      </w:pPr>
      <w:r>
        <w:rPr>
          <w:rFonts w:hint="default"/>
          <w:color w:val="000000" w:themeColor="text1"/>
          <w:sz w:val="28"/>
          <w:lang w:val="en-US"/>
          <w14:textFill>
            <w14:solidFill>
              <w14:schemeClr w14:val="tx1"/>
            </w14:solidFill>
          </w14:textFill>
        </w:rPr>
        <w:t xml:space="preserve">       </w:t>
      </w:r>
    </w:p>
    <w:p>
      <w:pPr>
        <w:spacing w:before="70" w:line="360" w:lineRule="auto"/>
        <w:ind w:right="0"/>
        <w:jc w:val="left"/>
        <w:rPr>
          <w:rFonts w:hint="default"/>
          <w:color w:val="000000" w:themeColor="text1"/>
          <w:sz w:val="28"/>
          <w:lang w:val="en-US"/>
          <w14:textFill>
            <w14:solidFill>
              <w14:schemeClr w14:val="tx1"/>
            </w14:solidFill>
          </w14:textFill>
        </w:rPr>
      </w:pPr>
      <w:r>
        <w:rPr>
          <w:rFonts w:hint="default"/>
          <w:color w:val="000000" w:themeColor="text1"/>
          <w:sz w:val="28"/>
          <w:lang w:val="en-US"/>
          <w14:textFill>
            <w14:solidFill>
              <w14:schemeClr w14:val="tx1"/>
            </w14:solidFill>
          </w14:textFill>
        </w:rPr>
        <w:t xml:space="preserve">  elif (Y[i]==0):</w:t>
      </w:r>
    </w:p>
    <w:p>
      <w:pPr>
        <w:spacing w:before="70" w:line="360" w:lineRule="auto"/>
        <w:ind w:right="0"/>
        <w:jc w:val="left"/>
        <w:rPr>
          <w:rFonts w:hint="default"/>
          <w:color w:val="000000" w:themeColor="text1"/>
          <w:sz w:val="28"/>
          <w:lang w:val="en-US"/>
          <w14:textFill>
            <w14:solidFill>
              <w14:schemeClr w14:val="tx1"/>
            </w14:solidFill>
          </w14:textFill>
        </w:rPr>
      </w:pPr>
      <w:r>
        <w:rPr>
          <w:rFonts w:hint="default"/>
          <w:color w:val="000000" w:themeColor="text1"/>
          <w:sz w:val="28"/>
          <w:lang w:val="en-US"/>
          <w14:textFill>
            <w14:solidFill>
              <w14:schemeClr w14:val="tx1"/>
            </w14:solidFill>
          </w14:textFill>
        </w:rPr>
        <w:t xml:space="preserve">        plt.scatter(X[i][0], X[i][1],color='green', marker='X')</w:t>
      </w:r>
    </w:p>
    <w:p>
      <w:pPr>
        <w:spacing w:before="70" w:line="360" w:lineRule="auto"/>
        <w:ind w:right="0"/>
        <w:jc w:val="left"/>
        <w:rPr>
          <w:rFonts w:hint="default"/>
          <w:color w:val="000000" w:themeColor="text1"/>
          <w:sz w:val="28"/>
          <w:lang w:val="en-US"/>
          <w14:textFill>
            <w14:solidFill>
              <w14:schemeClr w14:val="tx1"/>
            </w14:solidFill>
          </w14:textFill>
        </w:rPr>
      </w:pPr>
      <w:r>
        <w:rPr>
          <w:rFonts w:hint="default"/>
          <w:color w:val="000000" w:themeColor="text1"/>
          <w:sz w:val="28"/>
          <w:lang w:val="en-US"/>
          <w14:textFill>
            <w14:solidFill>
              <w14:schemeClr w14:val="tx1"/>
            </w14:solidFill>
          </w14:textFill>
        </w:rPr>
        <w:t>plt.legend()</w:t>
      </w:r>
    </w:p>
    <w:p>
      <w:pPr>
        <w:spacing w:before="70" w:line="360" w:lineRule="auto"/>
        <w:ind w:right="0"/>
        <w:jc w:val="left"/>
        <w:rPr>
          <w:rFonts w:hint="default"/>
          <w:color w:val="000000" w:themeColor="text1"/>
          <w:sz w:val="28"/>
          <w:lang w:val="en-US"/>
          <w14:textFill>
            <w14:solidFill>
              <w14:schemeClr w14:val="tx1"/>
            </w14:solidFill>
          </w14:textFill>
        </w:rPr>
      </w:pPr>
      <w:r>
        <w:rPr>
          <w:rFonts w:hint="default"/>
          <w:color w:val="000000" w:themeColor="text1"/>
          <w:sz w:val="28"/>
          <w:lang w:val="en-US"/>
          <w14:textFill>
            <w14:solidFill>
              <w14:schemeClr w14:val="tx1"/>
            </w14:solidFill>
          </w14:textFill>
        </w:rPr>
        <w:t>plt.show()</w:t>
      </w:r>
    </w:p>
    <w:p>
      <w:pPr>
        <w:spacing w:before="70" w:line="360" w:lineRule="auto"/>
        <w:ind w:right="0"/>
        <w:jc w:val="left"/>
        <w:rPr>
          <w:rFonts w:hint="default"/>
          <w:color w:val="000000" w:themeColor="text1"/>
          <w:sz w:val="28"/>
          <w:lang w:val="en-US"/>
          <w14:textFill>
            <w14:solidFill>
              <w14:schemeClr w14:val="tx1"/>
            </w14:solidFill>
          </w14:textFill>
        </w:rPr>
      </w:pPr>
      <w:r>
        <w:rPr>
          <w:rFonts w:hint="default"/>
          <w:color w:val="000000" w:themeColor="text1"/>
          <w:sz w:val="28"/>
          <w:lang w:val="en-US"/>
          <w14:textFill>
            <w14:solidFill>
              <w14:schemeClr w14:val="tx1"/>
            </w14:solidFill>
          </w14:textFill>
        </w:rPr>
        <w:t># calculate margin</w:t>
      </w:r>
    </w:p>
    <w:p>
      <w:pPr>
        <w:spacing w:before="70" w:line="360" w:lineRule="auto"/>
        <w:ind w:right="0"/>
        <w:jc w:val="left"/>
        <w:rPr>
          <w:rFonts w:hint="default"/>
          <w:color w:val="000000" w:themeColor="text1"/>
          <w:sz w:val="28"/>
          <w:lang w:val="en-US"/>
          <w14:textFill>
            <w14:solidFill>
              <w14:schemeClr w14:val="tx1"/>
            </w14:solidFill>
          </w14:textFill>
        </w:rPr>
        <w:sectPr>
          <w:pgSz w:w="12240" w:h="15840"/>
          <w:pgMar w:top="1360" w:right="340" w:bottom="1200" w:left="680" w:header="0" w:footer="972" w:gutter="0"/>
          <w:cols w:space="720" w:num="1"/>
        </w:sectPr>
      </w:pPr>
      <w:r>
        <w:rPr>
          <w:rFonts w:hint="default"/>
          <w:color w:val="000000" w:themeColor="text1"/>
          <w:sz w:val="28"/>
          <w:lang w:val="en-US"/>
          <w14:textFill>
            <w14:solidFill>
              <w14:schemeClr w14:val="tx1"/>
            </w14:solidFill>
          </w14:textFill>
        </w:rPr>
        <w:t>print(f'Margin : {2.0 /np.sqrt(np.sum(clf.coef_ ** 2)) }')</w:t>
      </w:r>
    </w:p>
    <w:p>
      <w:pPr>
        <w:pStyle w:val="10"/>
        <w:spacing w:before="205"/>
        <w:rPr>
          <w:sz w:val="28"/>
        </w:rPr>
      </w:pPr>
    </w:p>
    <w:p>
      <w:pPr>
        <w:pStyle w:val="10"/>
        <w:spacing w:before="13"/>
        <w:rPr>
          <w:sz w:val="28"/>
        </w:rPr>
      </w:pPr>
    </w:p>
    <w:p>
      <w:pPr>
        <w:spacing w:after="0" w:line="244" w:lineRule="auto"/>
        <w:ind w:firstLine="840" w:firstLineChars="300"/>
        <w:jc w:val="left"/>
        <w:rPr>
          <w:rFonts w:hint="default"/>
          <w:sz w:val="28"/>
        </w:rPr>
      </w:pPr>
    </w:p>
    <w:p>
      <w:pPr>
        <w:spacing w:after="0" w:line="244" w:lineRule="auto"/>
        <w:ind w:firstLine="840" w:firstLineChars="300"/>
        <w:jc w:val="left"/>
        <w:rPr>
          <w:rFonts w:hint="default"/>
          <w:sz w:val="28"/>
          <w:lang w:val="en-US"/>
        </w:rPr>
      </w:pPr>
    </w:p>
    <w:p>
      <w:pPr>
        <w:spacing w:after="0" w:line="244" w:lineRule="auto"/>
        <w:ind w:firstLine="840" w:firstLineChars="300"/>
        <w:jc w:val="left"/>
        <w:rPr>
          <w:rFonts w:hint="default"/>
          <w:sz w:val="28"/>
          <w:lang w:val="en-US"/>
        </w:rPr>
        <w:sectPr>
          <w:pgSz w:w="12240" w:h="15840"/>
          <w:pgMar w:top="1820" w:right="340" w:bottom="1200" w:left="680" w:header="0" w:footer="972" w:gutter="0"/>
          <w:cols w:space="720" w:num="1"/>
        </w:sectPr>
      </w:pPr>
    </w:p>
    <w:p>
      <w:pPr>
        <w:pStyle w:val="10"/>
        <w:spacing w:before="11"/>
        <w:rPr>
          <w:sz w:val="28"/>
        </w:rPr>
      </w:pPr>
    </w:p>
    <w:p>
      <w:pPr>
        <w:pStyle w:val="10"/>
        <w:spacing w:before="11"/>
        <w:rPr>
          <w:sz w:val="28"/>
        </w:rPr>
      </w:pPr>
    </w:p>
    <w:p>
      <w:pPr>
        <w:pStyle w:val="10"/>
        <w:spacing w:before="9"/>
        <w:rPr>
          <w:sz w:val="28"/>
        </w:rPr>
      </w:pPr>
    </w:p>
    <w:p>
      <w:pPr>
        <w:spacing w:after="0"/>
        <w:jc w:val="left"/>
        <w:rPr>
          <w:sz w:val="28"/>
        </w:rPr>
        <w:sectPr>
          <w:pgSz w:w="12240" w:h="15840"/>
          <w:pgMar w:top="1820" w:right="340" w:bottom="1200" w:left="680" w:header="0" w:footer="972" w:gutter="0"/>
          <w:cols w:space="720" w:num="1"/>
        </w:sectPr>
      </w:pPr>
    </w:p>
    <w:p>
      <w:pPr>
        <w:pStyle w:val="4"/>
        <w:numPr>
          <w:numId w:val="0"/>
        </w:numPr>
        <w:tabs>
          <w:tab w:val="left" w:pos="852"/>
        </w:tabs>
        <w:spacing w:before="75" w:after="0" w:line="240" w:lineRule="auto"/>
        <w:ind w:left="414" w:leftChars="0" w:right="0" w:rightChars="0"/>
        <w:jc w:val="left"/>
      </w:pPr>
      <w:bookmarkStart w:id="0" w:name="_GoBack"/>
      <w:bookmarkEnd w:id="0"/>
      <w:r>
        <w:t>DIFFERENT</w:t>
      </w:r>
      <w:r>
        <w:rPr>
          <w:spacing w:val="-6"/>
        </w:rPr>
        <w:t xml:space="preserve"> </w:t>
      </w:r>
      <w:r>
        <w:t>MODULES</w:t>
      </w:r>
      <w:r>
        <w:rPr>
          <w:spacing w:val="-9"/>
        </w:rPr>
        <w:t xml:space="preserve"> </w:t>
      </w:r>
      <w:r>
        <w:t>OF</w:t>
      </w:r>
      <w:r>
        <w:rPr>
          <w:spacing w:val="-7"/>
        </w:rPr>
        <w:t xml:space="preserve"> </w:t>
      </w:r>
      <w:r>
        <w:t>THE</w:t>
      </w:r>
      <w:r>
        <w:rPr>
          <w:spacing w:val="-11"/>
        </w:rPr>
        <w:t xml:space="preserve"> </w:t>
      </w:r>
      <w:r>
        <w:rPr>
          <w:spacing w:val="-2"/>
        </w:rPr>
        <w:t>PROJECT</w:t>
      </w:r>
    </w:p>
    <w:p>
      <w:pPr>
        <w:pStyle w:val="16"/>
        <w:numPr>
          <w:ilvl w:val="0"/>
          <w:numId w:val="11"/>
        </w:numPr>
        <w:tabs>
          <w:tab w:val="left" w:pos="1498"/>
        </w:tabs>
        <w:spacing w:before="294" w:after="0" w:line="240" w:lineRule="auto"/>
        <w:ind w:left="1498" w:right="0" w:hanging="359"/>
        <w:jc w:val="left"/>
        <w:rPr>
          <w:sz w:val="24"/>
        </w:rPr>
      </w:pPr>
      <w:r>
        <w:rPr>
          <w:sz w:val="24"/>
        </w:rPr>
        <w:t>Perform</w:t>
      </w:r>
      <w:r>
        <w:rPr>
          <w:spacing w:val="-2"/>
          <w:sz w:val="24"/>
        </w:rPr>
        <w:t xml:space="preserve"> </w:t>
      </w:r>
      <w:r>
        <w:rPr>
          <w:sz w:val="24"/>
        </w:rPr>
        <w:t>Exploratory</w:t>
      </w:r>
      <w:r>
        <w:rPr>
          <w:spacing w:val="-1"/>
          <w:sz w:val="24"/>
        </w:rPr>
        <w:t xml:space="preserve"> </w:t>
      </w:r>
      <w:r>
        <w:rPr>
          <w:sz w:val="24"/>
        </w:rPr>
        <w:t>Data</w:t>
      </w:r>
      <w:r>
        <w:rPr>
          <w:spacing w:val="-3"/>
          <w:sz w:val="24"/>
        </w:rPr>
        <w:t xml:space="preserve"> </w:t>
      </w:r>
      <w:r>
        <w:rPr>
          <w:sz w:val="24"/>
        </w:rPr>
        <w:t>Analysis</w:t>
      </w:r>
      <w:r>
        <w:rPr>
          <w:spacing w:val="-1"/>
          <w:sz w:val="24"/>
        </w:rPr>
        <w:t xml:space="preserve"> </w:t>
      </w:r>
      <w:r>
        <w:rPr>
          <w:spacing w:val="-4"/>
          <w:sz w:val="24"/>
        </w:rPr>
        <w:t>(EDA)</w:t>
      </w:r>
    </w:p>
    <w:p>
      <w:pPr>
        <w:pStyle w:val="10"/>
        <w:spacing w:before="94" w:line="240" w:lineRule="auto"/>
      </w:pPr>
    </w:p>
    <w:p>
      <w:pPr>
        <w:pStyle w:val="16"/>
        <w:numPr>
          <w:ilvl w:val="0"/>
          <w:numId w:val="11"/>
        </w:numPr>
        <w:tabs>
          <w:tab w:val="left" w:pos="1498"/>
        </w:tabs>
        <w:spacing w:before="0" w:after="0" w:line="240" w:lineRule="auto"/>
        <w:ind w:left="1498" w:right="0" w:hanging="359"/>
        <w:jc w:val="left"/>
        <w:rPr>
          <w:sz w:val="24"/>
        </w:rPr>
      </w:pPr>
      <w:r>
        <w:rPr>
          <w:sz w:val="24"/>
        </w:rPr>
        <w:t>Apply</w:t>
      </w:r>
      <w:r>
        <w:rPr>
          <w:spacing w:val="-2"/>
          <w:sz w:val="24"/>
        </w:rPr>
        <w:t xml:space="preserve"> </w:t>
      </w:r>
      <w:r>
        <w:rPr>
          <w:sz w:val="24"/>
        </w:rPr>
        <w:t>different</w:t>
      </w:r>
      <w:r>
        <w:rPr>
          <w:spacing w:val="-2"/>
          <w:sz w:val="24"/>
        </w:rPr>
        <w:t xml:space="preserve"> </w:t>
      </w:r>
      <w:r>
        <w:rPr>
          <w:sz w:val="24"/>
        </w:rPr>
        <w:t>Machine</w:t>
      </w:r>
      <w:r>
        <w:rPr>
          <w:spacing w:val="-1"/>
          <w:sz w:val="24"/>
        </w:rPr>
        <w:t xml:space="preserve"> </w:t>
      </w:r>
      <w:r>
        <w:rPr>
          <w:sz w:val="24"/>
        </w:rPr>
        <w:t>Learning</w:t>
      </w:r>
      <w:r>
        <w:rPr>
          <w:spacing w:val="-1"/>
          <w:sz w:val="24"/>
        </w:rPr>
        <w:t xml:space="preserve"> </w:t>
      </w:r>
      <w:r>
        <w:rPr>
          <w:spacing w:val="-2"/>
          <w:sz w:val="24"/>
        </w:rPr>
        <w:t>algorithms</w:t>
      </w:r>
    </w:p>
    <w:p>
      <w:pPr>
        <w:pStyle w:val="10"/>
        <w:spacing w:line="240" w:lineRule="auto"/>
      </w:pPr>
      <w:r>
        <w:rPr>
          <w:rFonts w:hint="default"/>
          <w:lang w:val="en-US"/>
        </w:rPr>
        <w:t xml:space="preserve">                                1. Supporting vector machine</w:t>
      </w:r>
    </w:p>
    <w:p>
      <w:pPr>
        <w:pStyle w:val="10"/>
        <w:spacing w:before="93" w:line="240" w:lineRule="auto"/>
        <w:rPr>
          <w:rFonts w:hint="default"/>
          <w:lang w:val="en-US"/>
        </w:rPr>
      </w:pPr>
      <w:r>
        <w:rPr>
          <w:rFonts w:hint="default"/>
          <w:lang w:val="en-US"/>
        </w:rPr>
        <w:t xml:space="preserve">                                     </w:t>
      </w:r>
    </w:p>
    <w:p>
      <w:pPr>
        <w:pStyle w:val="16"/>
        <w:numPr>
          <w:ilvl w:val="0"/>
          <w:numId w:val="11"/>
        </w:numPr>
        <w:tabs>
          <w:tab w:val="left" w:pos="1498"/>
        </w:tabs>
        <w:spacing w:before="1" w:after="0" w:line="240" w:lineRule="auto"/>
        <w:ind w:left="1498" w:right="0" w:hanging="359"/>
        <w:jc w:val="left"/>
        <w:rPr>
          <w:sz w:val="24"/>
        </w:rPr>
      </w:pPr>
      <w:r>
        <w:rPr>
          <w:sz w:val="24"/>
        </w:rPr>
        <w:t>Train</w:t>
      </w:r>
      <w:r>
        <w:rPr>
          <w:spacing w:val="-1"/>
          <w:sz w:val="24"/>
        </w:rPr>
        <w:t xml:space="preserve"> </w:t>
      </w:r>
      <w:r>
        <w:rPr>
          <w:sz w:val="24"/>
        </w:rPr>
        <w:t>and</w:t>
      </w:r>
      <w:r>
        <w:rPr>
          <w:spacing w:val="-1"/>
          <w:sz w:val="24"/>
        </w:rPr>
        <w:t xml:space="preserve"> </w:t>
      </w:r>
      <w:r>
        <w:rPr>
          <w:sz w:val="24"/>
        </w:rPr>
        <w:t>evaluate</w:t>
      </w:r>
      <w:r>
        <w:rPr>
          <w:spacing w:val="-1"/>
          <w:sz w:val="24"/>
        </w:rPr>
        <w:t xml:space="preserve"> </w:t>
      </w:r>
      <w:r>
        <w:rPr>
          <w:sz w:val="24"/>
        </w:rPr>
        <w:t>our</w:t>
      </w:r>
      <w:r>
        <w:rPr>
          <w:spacing w:val="-1"/>
          <w:sz w:val="24"/>
        </w:rPr>
        <w:t xml:space="preserve"> </w:t>
      </w:r>
      <w:r>
        <w:rPr>
          <w:sz w:val="24"/>
        </w:rPr>
        <w:t>models</w:t>
      </w:r>
      <w:r>
        <w:rPr>
          <w:spacing w:val="-1"/>
          <w:sz w:val="24"/>
        </w:rPr>
        <w:t xml:space="preserve"> </w:t>
      </w:r>
      <w:r>
        <w:rPr>
          <w:sz w:val="24"/>
        </w:rPr>
        <w:t>on the</w:t>
      </w:r>
      <w:r>
        <w:rPr>
          <w:spacing w:val="-1"/>
          <w:sz w:val="24"/>
        </w:rPr>
        <w:t xml:space="preserve"> </w:t>
      </w:r>
      <w:r>
        <w:rPr>
          <w:sz w:val="24"/>
        </w:rPr>
        <w:t>dataset</w:t>
      </w:r>
      <w:r>
        <w:rPr>
          <w:spacing w:val="-1"/>
          <w:sz w:val="24"/>
        </w:rPr>
        <w:t xml:space="preserve"> </w:t>
      </w:r>
      <w:r>
        <w:rPr>
          <w:sz w:val="24"/>
        </w:rPr>
        <w:t>and</w:t>
      </w:r>
      <w:r>
        <w:rPr>
          <w:spacing w:val="1"/>
          <w:sz w:val="24"/>
        </w:rPr>
        <w:t xml:space="preserve"> </w:t>
      </w:r>
      <w:r>
        <w:rPr>
          <w:sz w:val="24"/>
        </w:rPr>
        <w:t>pick</w:t>
      </w:r>
      <w:r>
        <w:rPr>
          <w:spacing w:val="-1"/>
          <w:sz w:val="24"/>
        </w:rPr>
        <w:t xml:space="preserve"> </w:t>
      </w:r>
      <w:r>
        <w:rPr>
          <w:sz w:val="24"/>
        </w:rPr>
        <w:t>the</w:t>
      </w:r>
      <w:r>
        <w:rPr>
          <w:spacing w:val="-1"/>
          <w:sz w:val="24"/>
        </w:rPr>
        <w:t xml:space="preserve"> </w:t>
      </w:r>
      <w:r>
        <w:rPr>
          <w:spacing w:val="-4"/>
          <w:sz w:val="24"/>
        </w:rPr>
        <w:t>best</w:t>
      </w:r>
    </w:p>
    <w:p>
      <w:pPr>
        <w:pStyle w:val="10"/>
      </w:pPr>
    </w:p>
    <w:p>
      <w:pPr>
        <w:pStyle w:val="10"/>
        <w:spacing w:before="120"/>
      </w:pPr>
    </w:p>
    <w:p>
      <w:pPr>
        <w:pStyle w:val="3"/>
        <w:numPr>
          <w:ilvl w:val="0"/>
          <w:numId w:val="12"/>
        </w:numPr>
        <w:tabs>
          <w:tab w:val="left" w:pos="1138"/>
        </w:tabs>
        <w:spacing w:before="0" w:after="0" w:line="240" w:lineRule="auto"/>
        <w:ind w:left="1138" w:right="0" w:hanging="364"/>
        <w:jc w:val="left"/>
        <w:rPr>
          <w:u w:val="none"/>
        </w:rPr>
      </w:pPr>
      <w:r>
        <w:rPr>
          <w:u w:val="single"/>
        </w:rPr>
        <w:t>Perform</w:t>
      </w:r>
      <w:r>
        <w:rPr>
          <w:spacing w:val="-10"/>
          <w:u w:val="single"/>
        </w:rPr>
        <w:t xml:space="preserve"> </w:t>
      </w:r>
      <w:r>
        <w:rPr>
          <w:u w:val="single"/>
        </w:rPr>
        <w:t>Exploratory</w:t>
      </w:r>
      <w:r>
        <w:rPr>
          <w:spacing w:val="-9"/>
          <w:u w:val="single"/>
        </w:rPr>
        <w:t xml:space="preserve"> </w:t>
      </w:r>
      <w:r>
        <w:rPr>
          <w:u w:val="single"/>
        </w:rPr>
        <w:t>Data</w:t>
      </w:r>
      <w:r>
        <w:rPr>
          <w:spacing w:val="-9"/>
          <w:u w:val="single"/>
        </w:rPr>
        <w:t xml:space="preserve"> </w:t>
      </w:r>
      <w:r>
        <w:rPr>
          <w:u w:val="single"/>
        </w:rPr>
        <w:t>Analysis</w:t>
      </w:r>
      <w:r>
        <w:rPr>
          <w:spacing w:val="-9"/>
          <w:u w:val="single"/>
        </w:rPr>
        <w:t xml:space="preserve"> </w:t>
      </w:r>
      <w:r>
        <w:rPr>
          <w:u w:val="single"/>
        </w:rPr>
        <w:t>(EDA)</w:t>
      </w:r>
      <w:r>
        <w:rPr>
          <w:spacing w:val="-11"/>
          <w:u w:val="single"/>
        </w:rPr>
        <w:t xml:space="preserve"> </w:t>
      </w:r>
      <w:r>
        <w:rPr>
          <w:u w:val="single"/>
        </w:rPr>
        <w:t>on</w:t>
      </w:r>
      <w:r>
        <w:rPr>
          <w:spacing w:val="-8"/>
          <w:u w:val="single"/>
        </w:rPr>
        <w:t xml:space="preserve"> </w:t>
      </w:r>
      <w:r>
        <w:rPr>
          <w:u w:val="single"/>
        </w:rPr>
        <w:t>the</w:t>
      </w:r>
      <w:r>
        <w:rPr>
          <w:spacing w:val="-9"/>
          <w:u w:val="single"/>
        </w:rPr>
        <w:t xml:space="preserve"> </w:t>
      </w:r>
      <w:r>
        <w:rPr>
          <w:spacing w:val="-2"/>
          <w:u w:val="single"/>
        </w:rPr>
        <w:t>Dataset</w:t>
      </w:r>
    </w:p>
    <w:p>
      <w:pPr>
        <w:pStyle w:val="10"/>
        <w:spacing w:before="14"/>
        <w:rPr>
          <w:b/>
          <w:sz w:val="27"/>
        </w:rPr>
      </w:pPr>
    </w:p>
    <w:p>
      <w:pPr>
        <w:spacing w:before="0"/>
        <w:ind w:left="452" w:right="0" w:hanging="29"/>
        <w:jc w:val="left"/>
        <w:rPr>
          <w:sz w:val="27"/>
        </w:rPr>
      </w:pPr>
      <w:r>
        <w:rPr>
          <w:color w:val="353535"/>
          <w:sz w:val="27"/>
        </w:rPr>
        <w:t>There</w:t>
      </w:r>
      <w:r>
        <w:rPr>
          <w:color w:val="353535"/>
          <w:spacing w:val="-3"/>
          <w:sz w:val="27"/>
        </w:rPr>
        <w:t xml:space="preserve"> </w:t>
      </w:r>
      <w:r>
        <w:rPr>
          <w:color w:val="353535"/>
          <w:sz w:val="27"/>
        </w:rPr>
        <w:t>are</w:t>
      </w:r>
      <w:r>
        <w:rPr>
          <w:color w:val="353535"/>
          <w:spacing w:val="-2"/>
          <w:sz w:val="27"/>
        </w:rPr>
        <w:t xml:space="preserve"> </w:t>
      </w:r>
      <w:r>
        <w:rPr>
          <w:color w:val="353535"/>
          <w:sz w:val="27"/>
        </w:rPr>
        <w:t>a</w:t>
      </w:r>
      <w:r>
        <w:rPr>
          <w:color w:val="353535"/>
          <w:spacing w:val="-3"/>
          <w:sz w:val="27"/>
        </w:rPr>
        <w:t xml:space="preserve"> </w:t>
      </w:r>
      <w:r>
        <w:rPr>
          <w:color w:val="353535"/>
          <w:sz w:val="27"/>
        </w:rPr>
        <w:t>total</w:t>
      </w:r>
      <w:r>
        <w:rPr>
          <w:color w:val="353535"/>
          <w:spacing w:val="-4"/>
          <w:sz w:val="27"/>
        </w:rPr>
        <w:t xml:space="preserve"> </w:t>
      </w:r>
      <w:r>
        <w:rPr>
          <w:color w:val="353535"/>
          <w:sz w:val="27"/>
        </w:rPr>
        <w:t>of</w:t>
      </w:r>
      <w:r>
        <w:rPr>
          <w:color w:val="353535"/>
          <w:spacing w:val="-4"/>
          <w:sz w:val="27"/>
        </w:rPr>
        <w:t xml:space="preserve"> </w:t>
      </w:r>
      <w:r>
        <w:rPr>
          <w:color w:val="353535"/>
          <w:sz w:val="27"/>
        </w:rPr>
        <w:t>284,807</w:t>
      </w:r>
      <w:r>
        <w:rPr>
          <w:color w:val="353535"/>
          <w:spacing w:val="-1"/>
          <w:sz w:val="27"/>
        </w:rPr>
        <w:t xml:space="preserve"> </w:t>
      </w:r>
      <w:r>
        <w:rPr>
          <w:color w:val="353535"/>
          <w:sz w:val="27"/>
        </w:rPr>
        <w:t>transactions</w:t>
      </w:r>
      <w:r>
        <w:rPr>
          <w:color w:val="353535"/>
          <w:spacing w:val="-5"/>
          <w:sz w:val="27"/>
        </w:rPr>
        <w:t xml:space="preserve"> </w:t>
      </w:r>
      <w:r>
        <w:rPr>
          <w:color w:val="353535"/>
          <w:sz w:val="27"/>
        </w:rPr>
        <w:t>with</w:t>
      </w:r>
      <w:r>
        <w:rPr>
          <w:color w:val="353535"/>
          <w:spacing w:val="-1"/>
          <w:sz w:val="27"/>
        </w:rPr>
        <w:t xml:space="preserve"> </w:t>
      </w:r>
      <w:r>
        <w:rPr>
          <w:color w:val="353535"/>
          <w:sz w:val="27"/>
        </w:rPr>
        <w:t>only</w:t>
      </w:r>
      <w:r>
        <w:rPr>
          <w:color w:val="353535"/>
          <w:spacing w:val="-1"/>
          <w:sz w:val="27"/>
        </w:rPr>
        <w:t xml:space="preserve"> </w:t>
      </w:r>
      <w:r>
        <w:rPr>
          <w:color w:val="353535"/>
          <w:sz w:val="27"/>
        </w:rPr>
        <w:t>492</w:t>
      </w:r>
      <w:r>
        <w:rPr>
          <w:color w:val="353535"/>
          <w:spacing w:val="-1"/>
          <w:sz w:val="27"/>
        </w:rPr>
        <w:t xml:space="preserve"> </w:t>
      </w:r>
      <w:r>
        <w:rPr>
          <w:color w:val="353535"/>
          <w:sz w:val="27"/>
        </w:rPr>
        <w:t>of</w:t>
      </w:r>
      <w:r>
        <w:rPr>
          <w:color w:val="353535"/>
          <w:spacing w:val="-2"/>
          <w:sz w:val="27"/>
        </w:rPr>
        <w:t xml:space="preserve"> </w:t>
      </w:r>
      <w:r>
        <w:rPr>
          <w:color w:val="353535"/>
          <w:sz w:val="27"/>
        </w:rPr>
        <w:t>them</w:t>
      </w:r>
      <w:r>
        <w:rPr>
          <w:color w:val="353535"/>
          <w:spacing w:val="-2"/>
          <w:sz w:val="27"/>
        </w:rPr>
        <w:t xml:space="preserve"> </w:t>
      </w:r>
      <w:r>
        <w:rPr>
          <w:color w:val="353535"/>
          <w:sz w:val="27"/>
        </w:rPr>
        <w:t>being</w:t>
      </w:r>
      <w:r>
        <w:rPr>
          <w:color w:val="353535"/>
          <w:spacing w:val="-4"/>
          <w:sz w:val="27"/>
        </w:rPr>
        <w:t xml:space="preserve"> </w:t>
      </w:r>
      <w:r>
        <w:rPr>
          <w:color w:val="353535"/>
          <w:sz w:val="27"/>
        </w:rPr>
        <w:t>fraud.</w:t>
      </w:r>
      <w:r>
        <w:rPr>
          <w:color w:val="353535"/>
          <w:spacing w:val="-1"/>
          <w:sz w:val="27"/>
        </w:rPr>
        <w:t xml:space="preserve"> </w:t>
      </w:r>
      <w:r>
        <w:rPr>
          <w:color w:val="353535"/>
          <w:sz w:val="27"/>
        </w:rPr>
        <w:t>check</w:t>
      </w:r>
      <w:r>
        <w:rPr>
          <w:color w:val="353535"/>
          <w:spacing w:val="-1"/>
          <w:sz w:val="27"/>
        </w:rPr>
        <w:t xml:space="preserve"> </w:t>
      </w:r>
      <w:r>
        <w:rPr>
          <w:color w:val="353535"/>
          <w:sz w:val="27"/>
        </w:rPr>
        <w:t>for</w:t>
      </w:r>
      <w:r>
        <w:rPr>
          <w:color w:val="353535"/>
          <w:spacing w:val="-2"/>
          <w:sz w:val="27"/>
        </w:rPr>
        <w:t xml:space="preserve"> </w:t>
      </w:r>
      <w:r>
        <w:rPr>
          <w:color w:val="353535"/>
          <w:sz w:val="27"/>
        </w:rPr>
        <w:t>null</w:t>
      </w:r>
      <w:r>
        <w:rPr>
          <w:color w:val="353535"/>
          <w:spacing w:val="-3"/>
          <w:sz w:val="27"/>
        </w:rPr>
        <w:t xml:space="preserve"> </w:t>
      </w:r>
      <w:r>
        <w:rPr>
          <w:color w:val="353535"/>
          <w:sz w:val="27"/>
        </w:rPr>
        <w:t>values and analyze the dataset</w:t>
      </w:r>
    </w:p>
    <w:p>
      <w:pPr>
        <w:pStyle w:val="10"/>
        <w:rPr>
          <w:sz w:val="20"/>
        </w:rPr>
      </w:pPr>
    </w:p>
    <w:p>
      <w:pPr>
        <w:pStyle w:val="10"/>
        <w:rPr>
          <w:sz w:val="20"/>
        </w:rPr>
      </w:pPr>
    </w:p>
    <w:p>
      <w:pPr>
        <w:pStyle w:val="10"/>
        <w:spacing w:before="217"/>
        <w:rPr>
          <w:rFonts w:hint="default"/>
          <w:sz w:val="20"/>
          <w:lang w:val="en-US"/>
        </w:rPr>
      </w:pPr>
      <w:r>
        <w:rPr>
          <w:rFonts w:hint="default"/>
          <w:sz w:val="20"/>
          <w:lang w:val="en-US"/>
        </w:rPr>
        <w:drawing>
          <wp:inline distT="0" distB="0" distL="114300" distR="114300">
            <wp:extent cx="7115175" cy="3964940"/>
            <wp:effectExtent l="0" t="0" r="1905" b="12700"/>
            <wp:docPr id="6" name="Picture 6" descr="Screenshot 2023-11-20 053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3-11-20 053725"/>
                    <pic:cNvPicPr>
                      <a:picLocks noChangeAspect="1"/>
                    </pic:cNvPicPr>
                  </pic:nvPicPr>
                  <pic:blipFill>
                    <a:blip r:embed="rId20"/>
                    <a:stretch>
                      <a:fillRect/>
                    </a:stretch>
                  </pic:blipFill>
                  <pic:spPr>
                    <a:xfrm>
                      <a:off x="0" y="0"/>
                      <a:ext cx="7115175" cy="3964940"/>
                    </a:xfrm>
                    <a:prstGeom prst="rect">
                      <a:avLst/>
                    </a:prstGeom>
                  </pic:spPr>
                </pic:pic>
              </a:graphicData>
            </a:graphic>
          </wp:inline>
        </w:drawing>
      </w:r>
    </w:p>
    <w:p>
      <w:pPr>
        <w:pStyle w:val="10"/>
        <w:spacing w:before="246"/>
        <w:rPr>
          <w:sz w:val="27"/>
        </w:rPr>
      </w:pPr>
    </w:p>
    <w:p>
      <w:pPr>
        <w:spacing w:before="0"/>
        <w:ind w:left="4500" w:right="0" w:firstLine="0"/>
        <w:jc w:val="left"/>
        <w:rPr>
          <w:i/>
          <w:sz w:val="22"/>
        </w:rPr>
      </w:pPr>
      <w:r>
        <w:rPr>
          <w:i/>
          <w:sz w:val="22"/>
        </w:rPr>
        <w:t>Fig</w:t>
      </w:r>
      <w:r>
        <w:rPr>
          <w:i/>
          <w:spacing w:val="-3"/>
          <w:sz w:val="22"/>
        </w:rPr>
        <w:t xml:space="preserve"> </w:t>
      </w:r>
      <w:r>
        <w:rPr>
          <w:i/>
          <w:sz w:val="22"/>
        </w:rPr>
        <w:t>5.3</w:t>
      </w:r>
      <w:r>
        <w:rPr>
          <w:i/>
          <w:spacing w:val="-2"/>
          <w:sz w:val="22"/>
        </w:rPr>
        <w:t xml:space="preserve"> </w:t>
      </w:r>
      <w:r>
        <w:rPr>
          <w:i/>
          <w:sz w:val="22"/>
        </w:rPr>
        <w:t>Perform</w:t>
      </w:r>
      <w:r>
        <w:rPr>
          <w:i/>
          <w:spacing w:val="-2"/>
          <w:sz w:val="22"/>
        </w:rPr>
        <w:t xml:space="preserve"> </w:t>
      </w:r>
      <w:r>
        <w:rPr>
          <w:i/>
          <w:sz w:val="22"/>
        </w:rPr>
        <w:t>EDA</w:t>
      </w:r>
      <w:r>
        <w:rPr>
          <w:i/>
          <w:spacing w:val="-2"/>
          <w:sz w:val="22"/>
        </w:rPr>
        <w:t xml:space="preserve"> </w:t>
      </w:r>
      <w:r>
        <w:rPr>
          <w:i/>
          <w:sz w:val="22"/>
        </w:rPr>
        <w:t>on</w:t>
      </w:r>
      <w:r>
        <w:rPr>
          <w:i/>
          <w:spacing w:val="-4"/>
          <w:sz w:val="22"/>
        </w:rPr>
        <w:t xml:space="preserve"> </w:t>
      </w:r>
      <w:r>
        <w:rPr>
          <w:i/>
          <w:sz w:val="22"/>
        </w:rPr>
        <w:t>the</w:t>
      </w:r>
      <w:r>
        <w:rPr>
          <w:i/>
          <w:spacing w:val="-2"/>
          <w:sz w:val="22"/>
        </w:rPr>
        <w:t xml:space="preserve"> Dataset</w:t>
      </w:r>
    </w:p>
    <w:p>
      <w:pPr>
        <w:spacing w:after="0"/>
        <w:jc w:val="left"/>
        <w:rPr>
          <w:sz w:val="22"/>
        </w:rPr>
        <w:sectPr>
          <w:pgSz w:w="12240" w:h="15840"/>
          <w:pgMar w:top="1360" w:right="340" w:bottom="1200" w:left="680" w:header="0" w:footer="972" w:gutter="0"/>
          <w:cols w:space="720" w:num="1"/>
        </w:sectPr>
      </w:pPr>
    </w:p>
    <w:p>
      <w:pPr>
        <w:pStyle w:val="3"/>
        <w:numPr>
          <w:ilvl w:val="0"/>
          <w:numId w:val="12"/>
        </w:numPr>
        <w:tabs>
          <w:tab w:val="left" w:pos="1138"/>
        </w:tabs>
        <w:spacing w:before="59" w:after="0" w:line="240" w:lineRule="auto"/>
        <w:ind w:left="1138" w:right="0" w:hanging="364"/>
        <w:jc w:val="left"/>
        <w:rPr>
          <w:u w:val="none"/>
        </w:rPr>
      </w:pPr>
      <w:r>
        <w:rPr>
          <w:u w:val="single"/>
        </w:rPr>
        <w:t>Apply</w:t>
      </w:r>
      <w:r>
        <w:rPr>
          <w:spacing w:val="-9"/>
          <w:u w:val="single"/>
        </w:rPr>
        <w:t xml:space="preserve"> </w:t>
      </w:r>
      <w:r>
        <w:rPr>
          <w:u w:val="single"/>
        </w:rPr>
        <w:t>different</w:t>
      </w:r>
      <w:r>
        <w:rPr>
          <w:spacing w:val="-9"/>
          <w:u w:val="single"/>
        </w:rPr>
        <w:t xml:space="preserve"> </w:t>
      </w:r>
      <w:r>
        <w:rPr>
          <w:u w:val="single"/>
        </w:rPr>
        <w:t>Machine</w:t>
      </w:r>
      <w:r>
        <w:rPr>
          <w:spacing w:val="-10"/>
          <w:u w:val="single"/>
        </w:rPr>
        <w:t xml:space="preserve"> </w:t>
      </w:r>
      <w:r>
        <w:rPr>
          <w:u w:val="single"/>
        </w:rPr>
        <w:t>Learning</w:t>
      </w:r>
      <w:r>
        <w:rPr>
          <w:spacing w:val="-9"/>
          <w:u w:val="single"/>
        </w:rPr>
        <w:t xml:space="preserve"> </w:t>
      </w:r>
      <w:r>
        <w:rPr>
          <w:u w:val="single"/>
        </w:rPr>
        <w:t>algorithms</w:t>
      </w:r>
      <w:r>
        <w:rPr>
          <w:spacing w:val="-10"/>
          <w:u w:val="single"/>
        </w:rPr>
        <w:t xml:space="preserve"> </w:t>
      </w:r>
      <w:r>
        <w:rPr>
          <w:u w:val="single"/>
        </w:rPr>
        <w:t>to</w:t>
      </w:r>
      <w:r>
        <w:rPr>
          <w:spacing w:val="-10"/>
          <w:u w:val="single"/>
        </w:rPr>
        <w:t xml:space="preserve"> </w:t>
      </w:r>
      <w:r>
        <w:rPr>
          <w:u w:val="single"/>
        </w:rPr>
        <w:t>our</w:t>
      </w:r>
      <w:r>
        <w:rPr>
          <w:spacing w:val="-11"/>
          <w:u w:val="single"/>
        </w:rPr>
        <w:t xml:space="preserve"> </w:t>
      </w:r>
      <w:r>
        <w:rPr>
          <w:spacing w:val="-2"/>
          <w:u w:val="single"/>
        </w:rPr>
        <w:t>dataset</w:t>
      </w:r>
    </w:p>
    <w:p>
      <w:pPr>
        <w:pStyle w:val="10"/>
        <w:spacing w:before="1"/>
        <w:rPr>
          <w:b/>
          <w:sz w:val="32"/>
        </w:rPr>
      </w:pPr>
    </w:p>
    <w:p>
      <w:pPr>
        <w:pStyle w:val="10"/>
        <w:spacing w:before="7"/>
        <w:ind w:firstLine="3362" w:firstLineChars="1200"/>
        <w:rPr>
          <w:rFonts w:hint="default"/>
          <w:b/>
          <w:sz w:val="28"/>
          <w:szCs w:val="28"/>
          <w:lang w:val="en-US"/>
        </w:rPr>
      </w:pPr>
      <w:r>
        <w:rPr>
          <w:rFonts w:hint="default"/>
          <w:b/>
          <w:sz w:val="28"/>
          <w:szCs w:val="28"/>
          <w:lang w:val="en-US"/>
        </w:rPr>
        <w:t>Supporting Vector machine</w:t>
      </w:r>
    </w:p>
    <w:p>
      <w:pPr>
        <w:spacing w:before="185"/>
        <w:ind w:left="4500" w:right="0" w:firstLine="0"/>
        <w:jc w:val="left"/>
        <w:rPr>
          <w:i/>
          <w:sz w:val="22"/>
        </w:rPr>
      </w:pPr>
    </w:p>
    <w:p>
      <w:pPr>
        <w:pStyle w:val="10"/>
        <w:spacing w:before="1"/>
        <w:rPr>
          <w:i/>
          <w:sz w:val="32"/>
        </w:rPr>
      </w:pPr>
    </w:p>
    <w:p>
      <w:pPr>
        <w:spacing w:after="0"/>
        <w:jc w:val="left"/>
        <w:rPr>
          <w:rFonts w:hint="default"/>
          <w:sz w:val="22"/>
          <w:lang w:val="en-US"/>
        </w:rPr>
      </w:pPr>
      <w:r>
        <w:rPr>
          <w:rFonts w:hint="default"/>
          <w:sz w:val="22"/>
          <w:lang w:val="en-US"/>
        </w:rPr>
        <w:drawing>
          <wp:inline distT="0" distB="0" distL="114300" distR="114300">
            <wp:extent cx="7119620" cy="4400550"/>
            <wp:effectExtent l="0" t="0" r="12700" b="3810"/>
            <wp:docPr id="7" name="Picture 7" descr="Screenshot 2023-11-20 054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3-11-20 054021"/>
                    <pic:cNvPicPr>
                      <a:picLocks noChangeAspect="1"/>
                    </pic:cNvPicPr>
                  </pic:nvPicPr>
                  <pic:blipFill>
                    <a:blip r:embed="rId21"/>
                    <a:stretch>
                      <a:fillRect/>
                    </a:stretch>
                  </pic:blipFill>
                  <pic:spPr>
                    <a:xfrm>
                      <a:off x="0" y="0"/>
                      <a:ext cx="7119620" cy="4400550"/>
                    </a:xfrm>
                    <a:prstGeom prst="rect">
                      <a:avLst/>
                    </a:prstGeom>
                  </pic:spPr>
                </pic:pic>
              </a:graphicData>
            </a:graphic>
          </wp:inline>
        </w:drawing>
      </w:r>
    </w:p>
    <w:p>
      <w:pPr>
        <w:spacing w:after="0"/>
        <w:jc w:val="left"/>
        <w:rPr>
          <w:rFonts w:hint="default"/>
          <w:sz w:val="22"/>
          <w:lang w:val="en-US"/>
        </w:rPr>
        <w:sectPr>
          <w:pgSz w:w="12240" w:h="15840"/>
          <w:pgMar w:top="1320" w:right="340" w:bottom="1200" w:left="680" w:header="0" w:footer="972" w:gutter="0"/>
          <w:cols w:space="720" w:num="1"/>
        </w:sectPr>
      </w:pPr>
    </w:p>
    <w:p>
      <w:pPr>
        <w:pStyle w:val="3"/>
        <w:numPr>
          <w:ilvl w:val="0"/>
          <w:numId w:val="12"/>
        </w:numPr>
        <w:tabs>
          <w:tab w:val="left" w:pos="1138"/>
        </w:tabs>
        <w:spacing w:before="59" w:after="0" w:line="240" w:lineRule="auto"/>
        <w:ind w:left="1138" w:right="0" w:hanging="364"/>
        <w:jc w:val="left"/>
        <w:rPr>
          <w:u w:val="none"/>
        </w:rPr>
      </w:pPr>
      <w:r>
        <w:rPr>
          <w:u w:val="single"/>
        </w:rPr>
        <w:t>Train</w:t>
      </w:r>
      <w:r>
        <w:rPr>
          <w:spacing w:val="-8"/>
          <w:u w:val="single"/>
        </w:rPr>
        <w:t xml:space="preserve"> </w:t>
      </w:r>
      <w:r>
        <w:rPr>
          <w:u w:val="single"/>
        </w:rPr>
        <w:t>and</w:t>
      </w:r>
      <w:r>
        <w:rPr>
          <w:spacing w:val="-6"/>
          <w:u w:val="single"/>
        </w:rPr>
        <w:t xml:space="preserve"> </w:t>
      </w:r>
      <w:r>
        <w:rPr>
          <w:u w:val="single"/>
        </w:rPr>
        <w:t>evaluate</w:t>
      </w:r>
      <w:r>
        <w:rPr>
          <w:spacing w:val="-8"/>
          <w:u w:val="single"/>
        </w:rPr>
        <w:t xml:space="preserve"> </w:t>
      </w:r>
      <w:r>
        <w:rPr>
          <w:u w:val="single"/>
        </w:rPr>
        <w:t>our</w:t>
      </w:r>
      <w:r>
        <w:rPr>
          <w:spacing w:val="-8"/>
          <w:u w:val="single"/>
        </w:rPr>
        <w:t xml:space="preserve"> </w:t>
      </w:r>
      <w:r>
        <w:rPr>
          <w:u w:val="single"/>
        </w:rPr>
        <w:t>models</w:t>
      </w:r>
      <w:r>
        <w:rPr>
          <w:spacing w:val="-7"/>
          <w:u w:val="single"/>
        </w:rPr>
        <w:t xml:space="preserve"> </w:t>
      </w:r>
      <w:r>
        <w:rPr>
          <w:u w:val="single"/>
        </w:rPr>
        <w:t>on</w:t>
      </w:r>
      <w:r>
        <w:rPr>
          <w:spacing w:val="-5"/>
          <w:u w:val="single"/>
        </w:rPr>
        <w:t xml:space="preserve"> </w:t>
      </w:r>
      <w:r>
        <w:rPr>
          <w:u w:val="single"/>
        </w:rPr>
        <w:t>the</w:t>
      </w:r>
      <w:r>
        <w:rPr>
          <w:spacing w:val="-7"/>
          <w:u w:val="single"/>
        </w:rPr>
        <w:t xml:space="preserve"> </w:t>
      </w:r>
      <w:r>
        <w:rPr>
          <w:u w:val="single"/>
        </w:rPr>
        <w:t>dataset</w:t>
      </w:r>
      <w:r>
        <w:rPr>
          <w:spacing w:val="-8"/>
          <w:u w:val="single"/>
        </w:rPr>
        <w:t xml:space="preserve"> </w:t>
      </w:r>
      <w:r>
        <w:rPr>
          <w:u w:val="single"/>
        </w:rPr>
        <w:t>and</w:t>
      </w:r>
      <w:r>
        <w:rPr>
          <w:spacing w:val="-4"/>
          <w:u w:val="single"/>
        </w:rPr>
        <w:t xml:space="preserve"> </w:t>
      </w:r>
      <w:r>
        <w:rPr>
          <w:u w:val="single"/>
        </w:rPr>
        <w:t>pick</w:t>
      </w:r>
      <w:r>
        <w:rPr>
          <w:spacing w:val="-7"/>
          <w:u w:val="single"/>
        </w:rPr>
        <w:t xml:space="preserve"> </w:t>
      </w:r>
      <w:r>
        <w:rPr>
          <w:u w:val="single"/>
        </w:rPr>
        <w:t>the</w:t>
      </w:r>
      <w:r>
        <w:rPr>
          <w:spacing w:val="-5"/>
          <w:u w:val="single"/>
        </w:rPr>
        <w:t xml:space="preserve"> </w:t>
      </w:r>
      <w:r>
        <w:rPr>
          <w:spacing w:val="-4"/>
          <w:u w:val="single"/>
        </w:rPr>
        <w:t>best</w:t>
      </w:r>
    </w:p>
    <w:p>
      <w:pPr>
        <w:pStyle w:val="10"/>
        <w:spacing w:before="174"/>
        <w:rPr>
          <w:b/>
          <w:sz w:val="20"/>
        </w:rPr>
      </w:pPr>
    </w:p>
    <w:p>
      <w:pPr>
        <w:spacing w:before="0"/>
        <w:ind w:left="882" w:right="913" w:firstLine="0"/>
        <w:jc w:val="center"/>
        <w:rPr>
          <w:i/>
          <w:sz w:val="22"/>
        </w:rPr>
      </w:pPr>
    </w:p>
    <w:p>
      <w:pPr>
        <w:pStyle w:val="10"/>
        <w:spacing w:before="162"/>
        <w:rPr>
          <w:b/>
          <w:sz w:val="22"/>
        </w:rPr>
      </w:pPr>
    </w:p>
    <w:p>
      <w:pPr>
        <w:spacing w:after="0"/>
        <w:jc w:val="left"/>
        <w:rPr>
          <w:rFonts w:hint="default"/>
          <w:sz w:val="22"/>
          <w:lang w:val="en-US"/>
        </w:rPr>
      </w:pPr>
      <w:r>
        <w:rPr>
          <w:rFonts w:hint="default"/>
          <w:sz w:val="22"/>
          <w:lang w:val="en-US"/>
        </w:rPr>
        <w:drawing>
          <wp:inline distT="0" distB="0" distL="114300" distR="114300">
            <wp:extent cx="7121525" cy="2780665"/>
            <wp:effectExtent l="0" t="0" r="10795" b="8255"/>
            <wp:docPr id="8" name="Picture 8" descr="Screenshot 2023-11-20 054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3-11-20 054244"/>
                    <pic:cNvPicPr>
                      <a:picLocks noChangeAspect="1"/>
                    </pic:cNvPicPr>
                  </pic:nvPicPr>
                  <pic:blipFill>
                    <a:blip r:embed="rId22"/>
                    <a:stretch>
                      <a:fillRect/>
                    </a:stretch>
                  </pic:blipFill>
                  <pic:spPr>
                    <a:xfrm>
                      <a:off x="0" y="0"/>
                      <a:ext cx="7121525" cy="2780665"/>
                    </a:xfrm>
                    <a:prstGeom prst="rect">
                      <a:avLst/>
                    </a:prstGeom>
                  </pic:spPr>
                </pic:pic>
              </a:graphicData>
            </a:graphic>
          </wp:inline>
        </w:drawing>
      </w:r>
    </w:p>
    <w:p>
      <w:pPr>
        <w:spacing w:after="0"/>
        <w:jc w:val="left"/>
        <w:rPr>
          <w:rFonts w:hint="default"/>
          <w:sz w:val="22"/>
          <w:lang w:val="en-US"/>
        </w:rPr>
      </w:pPr>
    </w:p>
    <w:p>
      <w:pPr>
        <w:spacing w:after="0"/>
        <w:jc w:val="left"/>
        <w:rPr>
          <w:rFonts w:hint="default"/>
          <w:sz w:val="22"/>
          <w:lang w:val="en-US"/>
        </w:rPr>
        <w:sectPr>
          <w:pgSz w:w="12240" w:h="15840"/>
          <w:pgMar w:top="1320" w:right="340" w:bottom="1200" w:left="680" w:header="0" w:footer="972" w:gutter="0"/>
          <w:cols w:space="720" w:num="1"/>
        </w:sectPr>
      </w:pPr>
      <w:r>
        <w:rPr>
          <w:rFonts w:hint="default"/>
          <w:sz w:val="22"/>
          <w:lang w:val="en-US"/>
        </w:rPr>
        <w:drawing>
          <wp:inline distT="0" distB="0" distL="114300" distR="114300">
            <wp:extent cx="7025640" cy="3513455"/>
            <wp:effectExtent l="0" t="0" r="0" b="6985"/>
            <wp:docPr id="9" name="Picture 9" descr="Screenshot 2023-11-20 05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3-11-20 054357"/>
                    <pic:cNvPicPr>
                      <a:picLocks noChangeAspect="1"/>
                    </pic:cNvPicPr>
                  </pic:nvPicPr>
                  <pic:blipFill>
                    <a:blip r:embed="rId23"/>
                    <a:stretch>
                      <a:fillRect/>
                    </a:stretch>
                  </pic:blipFill>
                  <pic:spPr>
                    <a:xfrm>
                      <a:off x="0" y="0"/>
                      <a:ext cx="7025640" cy="3513455"/>
                    </a:xfrm>
                    <a:prstGeom prst="rect">
                      <a:avLst/>
                    </a:prstGeom>
                  </pic:spPr>
                </pic:pic>
              </a:graphicData>
            </a:graphic>
          </wp:inline>
        </w:drawing>
      </w:r>
    </w:p>
    <w:p>
      <w:pPr>
        <w:spacing w:after="0"/>
        <w:jc w:val="left"/>
        <w:rPr>
          <w:sz w:val="22"/>
        </w:rPr>
        <w:sectPr>
          <w:pgSz w:w="12240" w:h="15840"/>
          <w:pgMar w:top="1360" w:right="340" w:bottom="1200" w:left="680" w:header="0" w:footer="972" w:gutter="0"/>
          <w:cols w:space="720" w:num="1"/>
        </w:sectPr>
      </w:pPr>
    </w:p>
    <w:p>
      <w:pPr>
        <w:pStyle w:val="10"/>
        <w:spacing w:before="180"/>
        <w:rPr>
          <w:b/>
          <w:sz w:val="36"/>
        </w:rPr>
      </w:pPr>
    </w:p>
    <w:p>
      <w:pPr>
        <w:spacing w:after="0" w:line="360" w:lineRule="auto"/>
        <w:sectPr>
          <w:pgSz w:w="12240" w:h="15840"/>
          <w:pgMar w:top="1440" w:right="340" w:bottom="1200" w:left="680" w:header="0" w:footer="972" w:gutter="0"/>
          <w:cols w:space="720" w:num="1"/>
        </w:sectPr>
      </w:pPr>
    </w:p>
    <w:p>
      <w:pPr>
        <w:spacing w:before="222"/>
        <w:ind w:left="682" w:right="0" w:firstLine="0"/>
        <w:jc w:val="center"/>
        <w:rPr>
          <w:b/>
          <w:sz w:val="36"/>
        </w:rPr>
      </w:pPr>
      <w:r>
        <w:rPr>
          <w:b/>
          <w:sz w:val="36"/>
        </w:rPr>
        <w:t>CONCLUSION</w:t>
      </w:r>
      <w:r>
        <w:rPr>
          <w:b/>
          <w:spacing w:val="-6"/>
          <w:sz w:val="36"/>
        </w:rPr>
        <w:t xml:space="preserve"> </w:t>
      </w:r>
      <w:r>
        <w:rPr>
          <w:b/>
          <w:sz w:val="36"/>
        </w:rPr>
        <w:t>AND</w:t>
      </w:r>
      <w:r>
        <w:rPr>
          <w:b/>
          <w:spacing w:val="-7"/>
          <w:sz w:val="36"/>
        </w:rPr>
        <w:t xml:space="preserve"> </w:t>
      </w:r>
      <w:r>
        <w:rPr>
          <w:b/>
          <w:sz w:val="36"/>
        </w:rPr>
        <w:t>FUTURE</w:t>
      </w:r>
      <w:r>
        <w:rPr>
          <w:b/>
          <w:spacing w:val="-4"/>
          <w:sz w:val="36"/>
        </w:rPr>
        <w:t xml:space="preserve"> </w:t>
      </w:r>
      <w:r>
        <w:rPr>
          <w:b/>
          <w:spacing w:val="-2"/>
          <w:sz w:val="36"/>
        </w:rPr>
        <w:t>ENHANCEMENT</w:t>
      </w:r>
    </w:p>
    <w:p>
      <w:pPr>
        <w:pStyle w:val="10"/>
        <w:rPr>
          <w:b/>
          <w:sz w:val="36"/>
        </w:rPr>
      </w:pPr>
    </w:p>
    <w:p>
      <w:pPr>
        <w:pStyle w:val="10"/>
        <w:spacing w:before="20"/>
        <w:rPr>
          <w:b/>
          <w:sz w:val="36"/>
        </w:rPr>
      </w:pPr>
    </w:p>
    <w:p>
      <w:pPr>
        <w:pStyle w:val="4"/>
        <w:numPr>
          <w:numId w:val="0"/>
        </w:numPr>
        <w:tabs>
          <w:tab w:val="left" w:pos="837"/>
        </w:tabs>
        <w:spacing w:before="0" w:after="0" w:line="240" w:lineRule="auto"/>
        <w:ind w:right="0" w:rightChars="0" w:firstLine="414" w:firstLineChars="150"/>
        <w:jc w:val="left"/>
      </w:pPr>
      <w:r>
        <w:rPr>
          <w:spacing w:val="-2"/>
        </w:rPr>
        <w:t>CONCLUSION</w:t>
      </w:r>
    </w:p>
    <w:p>
      <w:pPr>
        <w:pStyle w:val="10"/>
        <w:spacing w:line="360" w:lineRule="auto"/>
        <w:rPr>
          <w:rFonts w:hint="default"/>
        </w:rPr>
      </w:pPr>
      <w:r>
        <w:rPr>
          <w:rFonts w:hint="default"/>
        </w:rPr>
        <w:t>Breast cancer if found at an early stage will help save lives of thousands of women or even men. These projects help the real world patients and doctors to gather as much information as they can. The research on nine papers has helped us gather the data for the project proposed by us. By using machine learning algorithms we will be able to classify and predict the cancer into being or malignant.</w:t>
      </w:r>
    </w:p>
    <w:p>
      <w:pPr>
        <w:pStyle w:val="10"/>
      </w:pPr>
    </w:p>
    <w:p>
      <w:pPr>
        <w:pStyle w:val="10"/>
        <w:spacing w:before="219"/>
      </w:pPr>
    </w:p>
    <w:p>
      <w:pPr>
        <w:pStyle w:val="4"/>
        <w:numPr>
          <w:numId w:val="0"/>
        </w:numPr>
        <w:tabs>
          <w:tab w:val="left" w:pos="837"/>
        </w:tabs>
        <w:spacing w:before="0" w:after="0" w:line="240" w:lineRule="auto"/>
        <w:ind w:right="0" w:rightChars="0" w:firstLine="420" w:firstLineChars="150"/>
        <w:jc w:val="left"/>
      </w:pPr>
      <w:r>
        <w:t>FUTURE</w:t>
      </w:r>
      <w:r>
        <w:rPr>
          <w:spacing w:val="-9"/>
        </w:rPr>
        <w:t xml:space="preserve"> </w:t>
      </w:r>
      <w:r>
        <w:rPr>
          <w:spacing w:val="-2"/>
        </w:rPr>
        <w:t>ENHANCEMENT</w:t>
      </w:r>
    </w:p>
    <w:p>
      <w:pPr>
        <w:pStyle w:val="10"/>
        <w:spacing w:before="136" w:line="360" w:lineRule="auto"/>
        <w:ind w:left="419" w:right="505"/>
        <w:jc w:val="both"/>
        <w:rPr>
          <w:rFonts w:hint="default"/>
          <w:lang w:val="en-US"/>
        </w:rPr>
      </w:pPr>
      <w:r>
        <w:t>The</w:t>
      </w:r>
      <w:r>
        <w:rPr>
          <w:spacing w:val="-2"/>
        </w:rPr>
        <w:t xml:space="preserve"> </w:t>
      </w:r>
      <w:r>
        <w:t>project has covered almost all the</w:t>
      </w:r>
      <w:r>
        <w:rPr>
          <w:spacing w:val="-1"/>
        </w:rPr>
        <w:t xml:space="preserve"> </w:t>
      </w:r>
      <w:r>
        <w:t>requirements. Further</w:t>
      </w:r>
      <w:r>
        <w:rPr>
          <w:spacing w:val="-1"/>
        </w:rPr>
        <w:t xml:space="preserve"> </w:t>
      </w:r>
      <w:r>
        <w:t>requirements and improvements can easily be done</w:t>
      </w:r>
      <w:r>
        <w:rPr>
          <w:spacing w:val="-15"/>
        </w:rPr>
        <w:t xml:space="preserve"> </w:t>
      </w:r>
      <w:r>
        <w:t>since</w:t>
      </w:r>
      <w:r>
        <w:rPr>
          <w:spacing w:val="-15"/>
        </w:rPr>
        <w:t xml:space="preserve"> </w:t>
      </w:r>
      <w:r>
        <w:t>the</w:t>
      </w:r>
      <w:r>
        <w:rPr>
          <w:spacing w:val="-15"/>
        </w:rPr>
        <w:t xml:space="preserve"> </w:t>
      </w:r>
      <w:r>
        <w:t>coding</w:t>
      </w:r>
      <w:r>
        <w:rPr>
          <w:spacing w:val="-15"/>
        </w:rPr>
        <w:t xml:space="preserve"> </w:t>
      </w:r>
      <w:r>
        <w:t>is</w:t>
      </w:r>
      <w:r>
        <w:rPr>
          <w:spacing w:val="-15"/>
        </w:rPr>
        <w:t xml:space="preserve"> </w:t>
      </w:r>
      <w:r>
        <w:t>mainly</w:t>
      </w:r>
      <w:r>
        <w:rPr>
          <w:spacing w:val="-14"/>
        </w:rPr>
        <w:t xml:space="preserve"> </w:t>
      </w:r>
      <w:r>
        <w:t>structured</w:t>
      </w:r>
      <w:r>
        <w:rPr>
          <w:spacing w:val="-15"/>
        </w:rPr>
        <w:t xml:space="preserve"> </w:t>
      </w:r>
      <w:r>
        <w:t>or</w:t>
      </w:r>
      <w:r>
        <w:rPr>
          <w:spacing w:val="-15"/>
        </w:rPr>
        <w:t xml:space="preserve"> </w:t>
      </w:r>
      <w:r>
        <w:t>modular</w:t>
      </w:r>
      <w:r>
        <w:rPr>
          <w:spacing w:val="-15"/>
        </w:rPr>
        <w:t xml:space="preserve"> </w:t>
      </w:r>
      <w:r>
        <w:t>in</w:t>
      </w:r>
      <w:r>
        <w:rPr>
          <w:spacing w:val="-15"/>
        </w:rPr>
        <w:t xml:space="preserve"> </w:t>
      </w:r>
      <w:r>
        <w:t>nature.</w:t>
      </w:r>
      <w:r>
        <w:rPr>
          <w:spacing w:val="-13"/>
        </w:rPr>
        <w:t xml:space="preserve"> </w:t>
      </w:r>
      <w:r>
        <w:t>Improvements</w:t>
      </w:r>
      <w:r>
        <w:rPr>
          <w:spacing w:val="-15"/>
        </w:rPr>
        <w:t xml:space="preserve"> </w:t>
      </w:r>
      <w:r>
        <w:t>can</w:t>
      </w:r>
      <w:r>
        <w:rPr>
          <w:spacing w:val="-15"/>
        </w:rPr>
        <w:t xml:space="preserve"> </w:t>
      </w:r>
      <w:r>
        <w:t>be</w:t>
      </w:r>
      <w:r>
        <w:rPr>
          <w:spacing w:val="-15"/>
        </w:rPr>
        <w:t xml:space="preserve"> </w:t>
      </w:r>
      <w:r>
        <w:t>appended</w:t>
      </w:r>
      <w:r>
        <w:rPr>
          <w:spacing w:val="-15"/>
        </w:rPr>
        <w:t xml:space="preserve"> </w:t>
      </w:r>
      <w:r>
        <w:t>by</w:t>
      </w:r>
      <w:r>
        <w:rPr>
          <w:spacing w:val="-10"/>
        </w:rPr>
        <w:t xml:space="preserve"> </w:t>
      </w:r>
      <w:r>
        <w:t xml:space="preserve">changing the existing modules or adding new modules. One important development that can be added to the project in future is analyzing and </w:t>
      </w:r>
      <w:r>
        <w:rPr>
          <w:rFonts w:hint="default"/>
          <w:lang w:val="en-US"/>
        </w:rPr>
        <w:t>creating own algorithm as like SVM to improve our accuracy.</w:t>
      </w:r>
    </w:p>
    <w:p>
      <w:pPr>
        <w:spacing w:before="0" w:line="251" w:lineRule="exact"/>
        <w:ind w:left="419" w:right="0" w:firstLine="0"/>
        <w:jc w:val="both"/>
        <w:rPr>
          <w:sz w:val="22"/>
        </w:rPr>
      </w:pPr>
      <w:r>
        <w:rPr>
          <w:sz w:val="22"/>
        </w:rPr>
        <w:t>By</w:t>
      </w:r>
      <w:r>
        <w:rPr>
          <w:spacing w:val="-5"/>
          <w:sz w:val="22"/>
        </w:rPr>
        <w:t xml:space="preserve"> </w:t>
      </w:r>
      <w:r>
        <w:rPr>
          <w:sz w:val="22"/>
        </w:rPr>
        <w:t>doing</w:t>
      </w:r>
      <w:r>
        <w:rPr>
          <w:spacing w:val="-5"/>
          <w:sz w:val="22"/>
        </w:rPr>
        <w:t xml:space="preserve"> </w:t>
      </w:r>
      <w:r>
        <w:rPr>
          <w:sz w:val="22"/>
        </w:rPr>
        <w:t>that</w:t>
      </w:r>
      <w:r>
        <w:rPr>
          <w:spacing w:val="-1"/>
          <w:sz w:val="22"/>
        </w:rPr>
        <w:t xml:space="preserve"> </w:t>
      </w:r>
      <w:r>
        <w:rPr>
          <w:sz w:val="22"/>
        </w:rPr>
        <w:t>,</w:t>
      </w:r>
      <w:r>
        <w:rPr>
          <w:spacing w:val="-5"/>
          <w:sz w:val="22"/>
        </w:rPr>
        <w:t xml:space="preserve"> </w:t>
      </w:r>
      <w:r>
        <w:rPr>
          <w:sz w:val="22"/>
        </w:rPr>
        <w:t>the</w:t>
      </w:r>
      <w:r>
        <w:rPr>
          <w:spacing w:val="-4"/>
          <w:sz w:val="22"/>
        </w:rPr>
        <w:t xml:space="preserve"> </w:t>
      </w:r>
      <w:r>
        <w:rPr>
          <w:sz w:val="22"/>
        </w:rPr>
        <w:t>chance</w:t>
      </w:r>
      <w:r>
        <w:rPr>
          <w:spacing w:val="-4"/>
          <w:sz w:val="22"/>
        </w:rPr>
        <w:t xml:space="preserve"> </w:t>
      </w:r>
      <w:r>
        <w:rPr>
          <w:sz w:val="22"/>
        </w:rPr>
        <w:t>of</w:t>
      </w:r>
      <w:r>
        <w:rPr>
          <w:spacing w:val="-3"/>
          <w:sz w:val="22"/>
        </w:rPr>
        <w:t xml:space="preserve"> </w:t>
      </w:r>
      <w:r>
        <w:rPr>
          <w:sz w:val="22"/>
        </w:rPr>
        <w:t>getting</w:t>
      </w:r>
      <w:r>
        <w:rPr>
          <w:spacing w:val="-5"/>
          <w:sz w:val="22"/>
        </w:rPr>
        <w:t xml:space="preserve"> </w:t>
      </w:r>
      <w:r>
        <w:rPr>
          <w:sz w:val="22"/>
        </w:rPr>
        <w:t>more</w:t>
      </w:r>
      <w:r>
        <w:rPr>
          <w:spacing w:val="-2"/>
          <w:sz w:val="22"/>
        </w:rPr>
        <w:t xml:space="preserve"> </w:t>
      </w:r>
      <w:r>
        <w:rPr>
          <w:sz w:val="22"/>
        </w:rPr>
        <w:t>accurate</w:t>
      </w:r>
      <w:r>
        <w:rPr>
          <w:spacing w:val="51"/>
          <w:sz w:val="22"/>
        </w:rPr>
        <w:t xml:space="preserve"> </w:t>
      </w:r>
      <w:r>
        <w:rPr>
          <w:sz w:val="22"/>
        </w:rPr>
        <w:t>result</w:t>
      </w:r>
      <w:r>
        <w:rPr>
          <w:spacing w:val="-2"/>
          <w:sz w:val="22"/>
        </w:rPr>
        <w:t xml:space="preserve"> </w:t>
      </w:r>
      <w:r>
        <w:rPr>
          <w:sz w:val="22"/>
        </w:rPr>
        <w:t>will</w:t>
      </w:r>
      <w:r>
        <w:rPr>
          <w:spacing w:val="-1"/>
          <w:sz w:val="22"/>
        </w:rPr>
        <w:t xml:space="preserve"> </w:t>
      </w:r>
      <w:r>
        <w:rPr>
          <w:sz w:val="22"/>
        </w:rPr>
        <w:t>be</w:t>
      </w:r>
      <w:r>
        <w:rPr>
          <w:spacing w:val="-2"/>
          <w:sz w:val="22"/>
        </w:rPr>
        <w:t xml:space="preserve"> </w:t>
      </w:r>
      <w:r>
        <w:rPr>
          <w:sz w:val="22"/>
        </w:rPr>
        <w:t>higher</w:t>
      </w:r>
      <w:r>
        <w:rPr>
          <w:spacing w:val="-3"/>
          <w:sz w:val="22"/>
        </w:rPr>
        <w:t xml:space="preserve"> </w:t>
      </w:r>
      <w:r>
        <w:rPr>
          <w:sz w:val="22"/>
        </w:rPr>
        <w:t>than</w:t>
      </w:r>
      <w:r>
        <w:rPr>
          <w:spacing w:val="-2"/>
          <w:sz w:val="22"/>
        </w:rPr>
        <w:t xml:space="preserve"> this.</w:t>
      </w:r>
    </w:p>
    <w:p>
      <w:pPr>
        <w:spacing w:after="0" w:line="251" w:lineRule="exact"/>
        <w:jc w:val="both"/>
        <w:rPr>
          <w:sz w:val="22"/>
        </w:rPr>
        <w:sectPr>
          <w:pgSz w:w="12240" w:h="15840"/>
          <w:pgMar w:top="1380" w:right="340" w:bottom="1200" w:left="680" w:header="0" w:footer="972" w:gutter="0"/>
          <w:cols w:space="720" w:num="1"/>
        </w:sectPr>
      </w:pPr>
    </w:p>
    <w:p>
      <w:pPr>
        <w:spacing w:before="61"/>
        <w:ind w:left="419" w:right="0" w:firstLine="0"/>
        <w:jc w:val="left"/>
        <w:rPr>
          <w:b/>
          <w:sz w:val="40"/>
        </w:rPr>
      </w:pPr>
      <w:r>
        <w:rPr>
          <w:b/>
          <w:spacing w:val="-2"/>
          <w:sz w:val="40"/>
        </w:rPr>
        <w:t>REFERENCES</w:t>
      </w:r>
    </w:p>
    <w:p>
      <w:pPr>
        <w:pStyle w:val="10"/>
        <w:spacing w:before="451"/>
        <w:rPr>
          <w:b/>
          <w:sz w:val="40"/>
        </w:rPr>
      </w:pPr>
    </w:p>
    <w:p>
      <w:pPr>
        <w:pStyle w:val="13"/>
        <w:keepNext w:val="0"/>
        <w:keepLines w:val="0"/>
        <w:widowControl/>
        <w:numPr>
          <w:ilvl w:val="0"/>
          <w:numId w:val="13"/>
        </w:numPr>
        <w:suppressLineNumbers w:val="0"/>
        <w:shd w:val="clear" w:fill="FFFFFF"/>
        <w:spacing w:before="420" w:beforeAutospacing="0" w:afterAutospacing="1" w:line="360" w:lineRule="auto"/>
        <w:ind w:left="0" w:right="0" w:firstLine="0"/>
        <w:rPr>
          <w:rFonts w:ascii="SimSun" w:hAnsi="SimSun" w:eastAsia="SimSun" w:cs="SimSun"/>
          <w:sz w:val="24"/>
          <w:szCs w:val="24"/>
        </w:rPr>
      </w:pPr>
      <w:r>
        <w:rPr>
          <w:rFonts w:ascii="SimSun" w:hAnsi="SimSun" w:eastAsia="SimSun" w:cs="SimSun"/>
          <w:sz w:val="24"/>
          <w:szCs w:val="24"/>
        </w:rPr>
        <w:fldChar w:fldCharType="begin"/>
      </w:r>
      <w:r>
        <w:rPr>
          <w:rFonts w:ascii="SimSun" w:hAnsi="SimSun" w:eastAsia="SimSun" w:cs="SimSun"/>
          <w:sz w:val="24"/>
          <w:szCs w:val="24"/>
        </w:rPr>
        <w:instrText xml:space="preserve"> HYPERLINK "https://www.geeksforgeeks.org/support-vector-machine-algorithm/" </w:instrText>
      </w:r>
      <w:r>
        <w:rPr>
          <w:rFonts w:ascii="SimSun" w:hAnsi="SimSun" w:eastAsia="SimSun" w:cs="SimSun"/>
          <w:sz w:val="24"/>
          <w:szCs w:val="24"/>
        </w:rPr>
        <w:fldChar w:fldCharType="separate"/>
      </w:r>
      <w:r>
        <w:rPr>
          <w:rStyle w:val="11"/>
          <w:rFonts w:ascii="SimSun" w:hAnsi="SimSun" w:eastAsia="SimSun" w:cs="SimSun"/>
          <w:sz w:val="24"/>
          <w:szCs w:val="24"/>
        </w:rPr>
        <w:t>Support Vector Machine (SVM) Algorithm - GeeksforGeeks</w:t>
      </w:r>
      <w:r>
        <w:rPr>
          <w:rFonts w:ascii="SimSun" w:hAnsi="SimSun" w:eastAsia="SimSun" w:cs="SimSun"/>
          <w:sz w:val="24"/>
          <w:szCs w:val="24"/>
        </w:rPr>
        <w:fldChar w:fldCharType="end"/>
      </w:r>
    </w:p>
    <w:p>
      <w:pPr>
        <w:pStyle w:val="13"/>
        <w:keepNext w:val="0"/>
        <w:keepLines w:val="0"/>
        <w:widowControl/>
        <w:numPr>
          <w:ilvl w:val="0"/>
          <w:numId w:val="13"/>
        </w:numPr>
        <w:suppressLineNumbers w:val="0"/>
        <w:shd w:val="clear" w:fill="FFFFFF"/>
        <w:spacing w:before="420" w:beforeAutospacing="0" w:afterAutospacing="1" w:line="360" w:lineRule="auto"/>
        <w:ind w:left="0" w:leftChars="0" w:right="0" w:firstLine="0" w:firstLineChars="0"/>
        <w:rPr>
          <w:rFonts w:ascii="SimSun" w:hAnsi="SimSun" w:eastAsia="SimSun" w:cs="SimSun"/>
          <w:sz w:val="24"/>
          <w:szCs w:val="24"/>
        </w:rPr>
      </w:pPr>
      <w:r>
        <w:rPr>
          <w:rFonts w:ascii="SimSun" w:hAnsi="SimSun" w:eastAsia="SimSun" w:cs="SimSun"/>
          <w:sz w:val="24"/>
          <w:szCs w:val="24"/>
        </w:rPr>
        <w:fldChar w:fldCharType="begin"/>
      </w:r>
      <w:r>
        <w:rPr>
          <w:rFonts w:ascii="SimSun" w:hAnsi="SimSun" w:eastAsia="SimSun" w:cs="SimSun"/>
          <w:sz w:val="24"/>
          <w:szCs w:val="24"/>
        </w:rPr>
        <w:instrText xml:space="preserve"> HYPERLINK "https://www.ncbi.nlm.nih.gov/pmc/articles/PMC9175124/" </w:instrText>
      </w:r>
      <w:r>
        <w:rPr>
          <w:rFonts w:ascii="SimSun" w:hAnsi="SimSun" w:eastAsia="SimSun" w:cs="SimSun"/>
          <w:sz w:val="24"/>
          <w:szCs w:val="24"/>
        </w:rPr>
        <w:fldChar w:fldCharType="separate"/>
      </w:r>
      <w:r>
        <w:rPr>
          <w:rStyle w:val="12"/>
          <w:rFonts w:ascii="SimSun" w:hAnsi="SimSun" w:eastAsia="SimSun" w:cs="SimSun"/>
          <w:sz w:val="24"/>
          <w:szCs w:val="24"/>
        </w:rPr>
        <w:t>Prediction of Breast Cancer using Machine Learning Approaches - PMC (nih.gov)</w:t>
      </w:r>
      <w:r>
        <w:rPr>
          <w:rFonts w:ascii="SimSun" w:hAnsi="SimSun" w:eastAsia="SimSun" w:cs="SimSun"/>
          <w:sz w:val="24"/>
          <w:szCs w:val="24"/>
        </w:rPr>
        <w:fldChar w:fldCharType="end"/>
      </w:r>
    </w:p>
    <w:p>
      <w:pPr>
        <w:pStyle w:val="13"/>
        <w:keepNext w:val="0"/>
        <w:keepLines w:val="0"/>
        <w:widowControl/>
        <w:numPr>
          <w:ilvl w:val="0"/>
          <w:numId w:val="13"/>
        </w:numPr>
        <w:suppressLineNumbers w:val="0"/>
        <w:shd w:val="clear" w:fill="FFFFFF"/>
        <w:spacing w:before="420" w:beforeAutospacing="0" w:afterAutospacing="1" w:line="360" w:lineRule="auto"/>
        <w:ind w:left="0" w:leftChars="0" w:right="0" w:firstLine="0" w:firstLineChars="0"/>
        <w:rPr>
          <w:rFonts w:hint="default" w:ascii="SimSun" w:hAnsi="SimSun" w:eastAsia="SimSun" w:cs="SimSun"/>
          <w:sz w:val="24"/>
          <w:szCs w:val="24"/>
          <w:lang w:val="en-US"/>
        </w:rPr>
      </w:pPr>
      <w:r>
        <w:rPr>
          <w:rFonts w:ascii="SimSun" w:hAnsi="SimSun" w:eastAsia="SimSun" w:cs="SimSun"/>
          <w:sz w:val="24"/>
          <w:szCs w:val="24"/>
        </w:rPr>
        <w:fldChar w:fldCharType="begin"/>
      </w:r>
      <w:r>
        <w:rPr>
          <w:rFonts w:ascii="SimSun" w:hAnsi="SimSun" w:eastAsia="SimSun" w:cs="SimSun"/>
          <w:sz w:val="24"/>
          <w:szCs w:val="24"/>
        </w:rPr>
        <w:instrText xml:space="preserve"> HYPERLINK "https://machinelearningmastery.com/overfitting-machine-learning-models/" </w:instrText>
      </w:r>
      <w:r>
        <w:rPr>
          <w:rFonts w:ascii="SimSun" w:hAnsi="SimSun" w:eastAsia="SimSun" w:cs="SimSun"/>
          <w:sz w:val="24"/>
          <w:szCs w:val="24"/>
        </w:rPr>
        <w:fldChar w:fldCharType="separate"/>
      </w:r>
      <w:r>
        <w:rPr>
          <w:rStyle w:val="12"/>
          <w:rFonts w:ascii="SimSun" w:hAnsi="SimSun" w:eastAsia="SimSun" w:cs="SimSun"/>
          <w:sz w:val="24"/>
          <w:szCs w:val="24"/>
        </w:rPr>
        <w:t>How to Identify Overfitting Machine Learning Models in Scikit-Learn - MachineLearningMastery.com</w:t>
      </w:r>
      <w:r>
        <w:rPr>
          <w:rFonts w:ascii="SimSun" w:hAnsi="SimSun" w:eastAsia="SimSun" w:cs="SimSun"/>
          <w:sz w:val="24"/>
          <w:szCs w:val="24"/>
        </w:rPr>
        <w:fldChar w:fldCharType="end"/>
      </w:r>
    </w:p>
    <w:p>
      <w:pPr>
        <w:pStyle w:val="13"/>
        <w:keepNext w:val="0"/>
        <w:keepLines w:val="0"/>
        <w:widowControl/>
        <w:numPr>
          <w:ilvl w:val="0"/>
          <w:numId w:val="13"/>
        </w:numPr>
        <w:suppressLineNumbers w:val="0"/>
        <w:shd w:val="clear" w:fill="FFFFFF"/>
        <w:spacing w:before="420" w:beforeAutospacing="0" w:afterAutospacing="1" w:line="360" w:lineRule="auto"/>
        <w:ind w:left="0" w:leftChars="0" w:right="0" w:firstLine="0" w:firstLineChars="0"/>
        <w:rPr>
          <w:rFonts w:hint="default" w:ascii="SimSun" w:hAnsi="SimSun" w:eastAsia="SimSun" w:cs="SimSun"/>
          <w:sz w:val="24"/>
          <w:szCs w:val="24"/>
          <w:lang w:val="en-US"/>
        </w:rPr>
      </w:pPr>
      <w:r>
        <w:rPr>
          <w:rFonts w:ascii="SimSun" w:hAnsi="SimSun" w:eastAsia="SimSun" w:cs="SimSun"/>
          <w:sz w:val="24"/>
          <w:szCs w:val="24"/>
        </w:rPr>
        <w:fldChar w:fldCharType="begin"/>
      </w:r>
      <w:r>
        <w:rPr>
          <w:rFonts w:ascii="SimSun" w:hAnsi="SimSun" w:eastAsia="SimSun" w:cs="SimSun"/>
          <w:sz w:val="24"/>
          <w:szCs w:val="24"/>
        </w:rPr>
        <w:instrText xml:space="preserve"> HYPERLINK "https://github.com/emirhanai/Classification-thanks-to-the-SVM-model-with-7-years-of-ozone-data-with-Machine-Learning" </w:instrText>
      </w:r>
      <w:r>
        <w:rPr>
          <w:rFonts w:ascii="SimSun" w:hAnsi="SimSun" w:eastAsia="SimSun" w:cs="SimSun"/>
          <w:sz w:val="24"/>
          <w:szCs w:val="24"/>
        </w:rPr>
        <w:fldChar w:fldCharType="separate"/>
      </w:r>
      <w:r>
        <w:rPr>
          <w:rStyle w:val="11"/>
          <w:rFonts w:ascii="SimSun" w:hAnsi="SimSun" w:eastAsia="SimSun" w:cs="SimSun"/>
          <w:sz w:val="24"/>
          <w:szCs w:val="24"/>
        </w:rPr>
        <w:t>GitHub - emirhanai/Classification-thanks-to-the-SVM-model-with-7-years-of-ozone-data-with-Machine-Learning!</w:t>
      </w:r>
      <w:r>
        <w:rPr>
          <w:rFonts w:ascii="SimSun" w:hAnsi="SimSun" w:eastAsia="SimSun" w:cs="SimSun"/>
          <w:sz w:val="24"/>
          <w:szCs w:val="24"/>
        </w:rPr>
        <w:fldChar w:fldCharType="end"/>
      </w:r>
    </w:p>
    <w:p>
      <w:pPr>
        <w:pStyle w:val="13"/>
        <w:keepNext w:val="0"/>
        <w:keepLines w:val="0"/>
        <w:widowControl/>
        <w:numPr>
          <w:ilvl w:val="0"/>
          <w:numId w:val="13"/>
        </w:numPr>
        <w:suppressLineNumbers w:val="0"/>
        <w:shd w:val="clear" w:fill="FFFFFF"/>
        <w:spacing w:before="420" w:beforeAutospacing="0" w:afterAutospacing="1" w:line="360" w:lineRule="auto"/>
        <w:ind w:left="0" w:leftChars="0" w:right="0" w:firstLine="0" w:firstLineChars="0"/>
        <w:rPr>
          <w:rFonts w:hint="default" w:ascii="SimSun" w:hAnsi="SimSun" w:eastAsia="SimSun" w:cs="SimSun"/>
          <w:sz w:val="24"/>
          <w:szCs w:val="24"/>
          <w:lang w:val="en-US"/>
        </w:rPr>
      </w:pPr>
      <w:r>
        <w:rPr>
          <w:rFonts w:ascii="SimSun" w:hAnsi="SimSun" w:eastAsia="SimSun" w:cs="SimSun"/>
          <w:sz w:val="24"/>
          <w:szCs w:val="24"/>
        </w:rPr>
        <w:fldChar w:fldCharType="begin"/>
      </w:r>
      <w:r>
        <w:rPr>
          <w:rFonts w:ascii="SimSun" w:hAnsi="SimSun" w:eastAsia="SimSun" w:cs="SimSun"/>
          <w:sz w:val="24"/>
          <w:szCs w:val="24"/>
        </w:rPr>
        <w:instrText xml:space="preserve"> HYPERLINK "https://www.kaggle.com/datasets/uciml/breast-cancer-wisconsin-data" </w:instrText>
      </w:r>
      <w:r>
        <w:rPr>
          <w:rFonts w:ascii="SimSun" w:hAnsi="SimSun" w:eastAsia="SimSun" w:cs="SimSun"/>
          <w:sz w:val="24"/>
          <w:szCs w:val="24"/>
        </w:rPr>
        <w:fldChar w:fldCharType="separate"/>
      </w:r>
      <w:r>
        <w:rPr>
          <w:rStyle w:val="12"/>
          <w:rFonts w:ascii="SimSun" w:hAnsi="SimSun" w:eastAsia="SimSun" w:cs="SimSun"/>
          <w:sz w:val="24"/>
          <w:szCs w:val="24"/>
        </w:rPr>
        <w:t>Breast Cancer Wisconsin (Diagnostic) Data Set (kaggle.com)</w:t>
      </w:r>
      <w:r>
        <w:rPr>
          <w:rFonts w:ascii="SimSun" w:hAnsi="SimSun" w:eastAsia="SimSun" w:cs="SimSun"/>
          <w:sz w:val="24"/>
          <w:szCs w:val="24"/>
        </w:rPr>
        <w:fldChar w:fldCharType="end"/>
      </w:r>
    </w:p>
    <w:p>
      <w:pPr>
        <w:pStyle w:val="16"/>
        <w:numPr>
          <w:ilvl w:val="0"/>
          <w:numId w:val="13"/>
        </w:numPr>
        <w:tabs>
          <w:tab w:val="left" w:pos="419"/>
          <w:tab w:val="left" w:pos="478"/>
          <w:tab w:val="clear" w:pos="312"/>
        </w:tabs>
        <w:spacing w:before="0" w:after="0" w:line="360" w:lineRule="auto"/>
        <w:ind w:left="0" w:leftChars="0" w:right="1480" w:rightChars="0" w:firstLine="0" w:firstLineChars="0"/>
        <w:jc w:val="left"/>
        <w:rPr>
          <w:rFonts w:hint="default"/>
          <w:sz w:val="24"/>
          <w:lang w:val="en-US"/>
        </w:rPr>
      </w:pPr>
      <w:r>
        <w:rPr>
          <w:rFonts w:hint="default"/>
          <w:sz w:val="24"/>
          <w:lang w:val="en-US"/>
        </w:rPr>
        <w:fldChar w:fldCharType="begin"/>
      </w:r>
      <w:r>
        <w:rPr>
          <w:rFonts w:hint="default"/>
          <w:sz w:val="24"/>
          <w:lang w:val="en-US"/>
        </w:rPr>
        <w:instrText xml:space="preserve"> HYPERLINK "https://www.wps.com/academy/how-to-delete-a-word-doc-page-quick-tutorials-1864265/" </w:instrText>
      </w:r>
      <w:r>
        <w:rPr>
          <w:rFonts w:hint="default"/>
          <w:sz w:val="24"/>
          <w:lang w:val="en-US"/>
        </w:rPr>
        <w:fldChar w:fldCharType="separate"/>
      </w:r>
      <w:r>
        <w:rPr>
          <w:rStyle w:val="12"/>
          <w:rFonts w:hint="default"/>
          <w:sz w:val="24"/>
          <w:lang w:val="en-US"/>
        </w:rPr>
        <w:t>https://www.wps.com/academy/how-to-delete-a-word-doc-page-quick-tutorials-1864265/</w:t>
      </w:r>
      <w:r>
        <w:rPr>
          <w:rFonts w:hint="default"/>
          <w:sz w:val="24"/>
          <w:lang w:val="en-US"/>
        </w:rPr>
        <w:fldChar w:fldCharType="end"/>
      </w:r>
    </w:p>
    <w:p>
      <w:pPr>
        <w:pStyle w:val="16"/>
        <w:numPr>
          <w:numId w:val="0"/>
        </w:numPr>
        <w:tabs>
          <w:tab w:val="left" w:pos="419"/>
          <w:tab w:val="left" w:pos="478"/>
        </w:tabs>
        <w:spacing w:before="0" w:after="0" w:line="360" w:lineRule="auto"/>
        <w:ind w:leftChars="0" w:right="1480" w:rightChars="0"/>
        <w:jc w:val="left"/>
        <w:rPr>
          <w:rFonts w:hint="default"/>
          <w:sz w:val="24"/>
          <w:lang w:val="en-US"/>
        </w:rPr>
      </w:pPr>
    </w:p>
    <w:p>
      <w:pPr>
        <w:pStyle w:val="16"/>
        <w:numPr>
          <w:ilvl w:val="0"/>
          <w:numId w:val="13"/>
        </w:numPr>
        <w:tabs>
          <w:tab w:val="left" w:pos="419"/>
          <w:tab w:val="left" w:pos="478"/>
          <w:tab w:val="clear" w:pos="312"/>
        </w:tabs>
        <w:spacing w:before="0" w:after="0" w:line="360" w:lineRule="auto"/>
        <w:ind w:left="0" w:leftChars="0" w:right="1480" w:rightChars="0" w:firstLine="0" w:firstLineChars="0"/>
        <w:jc w:val="left"/>
        <w:rPr>
          <w:rFonts w:hint="default"/>
          <w:sz w:val="24"/>
          <w:lang w:val="en-US"/>
        </w:rPr>
      </w:pPr>
      <w:r>
        <w:rPr>
          <w:rFonts w:hint="default"/>
          <w:sz w:val="24"/>
          <w:lang w:val="en-US"/>
        </w:rPr>
        <w:fldChar w:fldCharType="begin"/>
      </w:r>
      <w:r>
        <w:rPr>
          <w:rFonts w:hint="default"/>
          <w:sz w:val="24"/>
          <w:lang w:val="en-US"/>
        </w:rPr>
        <w:instrText xml:space="preserve"> HYPERLINK "https://www.researchgate.net/figure/Breast-cancer-detection-system-architecture_fig1_356115197" </w:instrText>
      </w:r>
      <w:r>
        <w:rPr>
          <w:rFonts w:hint="default"/>
          <w:sz w:val="24"/>
          <w:lang w:val="en-US"/>
        </w:rPr>
        <w:fldChar w:fldCharType="separate"/>
      </w:r>
      <w:r>
        <w:rPr>
          <w:rStyle w:val="12"/>
          <w:rFonts w:hint="default"/>
          <w:sz w:val="24"/>
          <w:lang w:val="en-US"/>
        </w:rPr>
        <w:t>https://www.researchgate.net/figure/Breast-cancer-detection-system-architecture_fig1_356115197</w:t>
      </w:r>
      <w:r>
        <w:rPr>
          <w:rFonts w:hint="default"/>
          <w:sz w:val="24"/>
          <w:lang w:val="en-US"/>
        </w:rPr>
        <w:fldChar w:fldCharType="end"/>
      </w:r>
    </w:p>
    <w:p>
      <w:pPr>
        <w:pStyle w:val="16"/>
        <w:numPr>
          <w:numId w:val="0"/>
        </w:numPr>
        <w:tabs>
          <w:tab w:val="left" w:pos="419"/>
          <w:tab w:val="left" w:pos="478"/>
        </w:tabs>
        <w:spacing w:before="0" w:after="0" w:line="360" w:lineRule="auto"/>
        <w:ind w:leftChars="0" w:right="1480" w:rightChars="0"/>
        <w:jc w:val="left"/>
        <w:rPr>
          <w:rFonts w:hint="default"/>
          <w:sz w:val="24"/>
          <w:lang w:val="en-US"/>
        </w:rPr>
      </w:pPr>
    </w:p>
    <w:p>
      <w:pPr>
        <w:pStyle w:val="16"/>
        <w:numPr>
          <w:ilvl w:val="0"/>
          <w:numId w:val="13"/>
        </w:numPr>
        <w:tabs>
          <w:tab w:val="left" w:pos="419"/>
          <w:tab w:val="left" w:pos="478"/>
          <w:tab w:val="clear" w:pos="312"/>
        </w:tabs>
        <w:spacing w:before="0" w:after="0" w:line="360" w:lineRule="auto"/>
        <w:ind w:left="0" w:leftChars="0" w:right="1480" w:rightChars="0" w:firstLine="0" w:firstLineChars="0"/>
        <w:jc w:val="left"/>
        <w:rPr>
          <w:rFonts w:hint="default"/>
          <w:sz w:val="24"/>
          <w:lang w:val="en-US"/>
        </w:rPr>
      </w:pPr>
      <w:r>
        <w:rPr>
          <w:rFonts w:hint="default"/>
          <w:sz w:val="24"/>
          <w:lang w:val="en-US"/>
        </w:rPr>
        <w:fldChar w:fldCharType="begin"/>
      </w:r>
      <w:r>
        <w:rPr>
          <w:rFonts w:hint="default"/>
          <w:sz w:val="24"/>
          <w:lang w:val="en-US"/>
        </w:rPr>
        <w:instrText xml:space="preserve"> HYPERLINK "https://ogrisel.github.io/scikit-learn.org/sklearn-tutorial/auto_examples/svm/plot_separating_hyperplane.html" </w:instrText>
      </w:r>
      <w:r>
        <w:rPr>
          <w:rFonts w:hint="default"/>
          <w:sz w:val="24"/>
          <w:lang w:val="en-US"/>
        </w:rPr>
        <w:fldChar w:fldCharType="separate"/>
      </w:r>
      <w:r>
        <w:rPr>
          <w:rStyle w:val="12"/>
          <w:rFonts w:hint="default"/>
          <w:sz w:val="24"/>
          <w:lang w:val="en-US"/>
        </w:rPr>
        <w:t>https://ogrisel.github.io/scikit-learn.org/sklearn-tutorial/auto_examples/svm/plot_separating_hyperplane.html</w:t>
      </w:r>
      <w:r>
        <w:rPr>
          <w:rFonts w:hint="default"/>
          <w:sz w:val="24"/>
          <w:lang w:val="en-US"/>
        </w:rPr>
        <w:fldChar w:fldCharType="end"/>
      </w:r>
    </w:p>
    <w:p>
      <w:pPr>
        <w:pStyle w:val="16"/>
        <w:numPr>
          <w:numId w:val="0"/>
        </w:numPr>
        <w:tabs>
          <w:tab w:val="left" w:pos="419"/>
          <w:tab w:val="left" w:pos="478"/>
        </w:tabs>
        <w:spacing w:before="0" w:after="0" w:line="360" w:lineRule="auto"/>
        <w:ind w:leftChars="0" w:right="1480" w:rightChars="0"/>
        <w:jc w:val="left"/>
        <w:rPr>
          <w:rFonts w:hint="default"/>
          <w:sz w:val="24"/>
          <w:lang w:val="en-US"/>
        </w:rPr>
      </w:pPr>
    </w:p>
    <w:p>
      <w:pPr>
        <w:pStyle w:val="16"/>
        <w:numPr>
          <w:ilvl w:val="0"/>
          <w:numId w:val="13"/>
        </w:numPr>
        <w:tabs>
          <w:tab w:val="left" w:pos="419"/>
          <w:tab w:val="left" w:pos="478"/>
          <w:tab w:val="clear" w:pos="312"/>
        </w:tabs>
        <w:spacing w:before="0" w:after="0" w:line="360" w:lineRule="auto"/>
        <w:ind w:left="0" w:leftChars="0" w:right="1480" w:rightChars="0" w:firstLine="0" w:firstLineChars="0"/>
        <w:jc w:val="left"/>
        <w:rPr>
          <w:rFonts w:hint="default"/>
          <w:sz w:val="24"/>
          <w:lang w:val="en-US"/>
        </w:rPr>
      </w:pPr>
      <w:r>
        <w:rPr>
          <w:rFonts w:hint="default"/>
          <w:sz w:val="24"/>
          <w:lang w:val="en-US"/>
        </w:rPr>
        <w:fldChar w:fldCharType="begin"/>
      </w:r>
      <w:r>
        <w:rPr>
          <w:rFonts w:hint="default"/>
          <w:sz w:val="24"/>
          <w:lang w:val="en-US"/>
        </w:rPr>
        <w:instrText xml:space="preserve"> HYPERLINK "https://www.geeksforgeeks.org/svm-hyperparameter-tuning-using-gridsearchcv-ml/" </w:instrText>
      </w:r>
      <w:r>
        <w:rPr>
          <w:rFonts w:hint="default"/>
          <w:sz w:val="24"/>
          <w:lang w:val="en-US"/>
        </w:rPr>
        <w:fldChar w:fldCharType="separate"/>
      </w:r>
      <w:r>
        <w:rPr>
          <w:rStyle w:val="12"/>
          <w:rFonts w:hint="default"/>
          <w:sz w:val="24"/>
          <w:lang w:val="en-US"/>
        </w:rPr>
        <w:t>https://www.geeksforgeeks.org/svm-hyperparameter-tuning-using-gridsearchcv-ml/</w:t>
      </w:r>
      <w:r>
        <w:rPr>
          <w:rFonts w:hint="default"/>
          <w:sz w:val="24"/>
          <w:lang w:val="en-US"/>
        </w:rPr>
        <w:fldChar w:fldCharType="end"/>
      </w:r>
    </w:p>
    <w:p>
      <w:pPr>
        <w:pStyle w:val="16"/>
        <w:numPr>
          <w:numId w:val="0"/>
        </w:numPr>
        <w:tabs>
          <w:tab w:val="left" w:pos="419"/>
          <w:tab w:val="left" w:pos="478"/>
        </w:tabs>
        <w:spacing w:before="0" w:after="0" w:line="360" w:lineRule="auto"/>
        <w:ind w:leftChars="0" w:right="1480" w:rightChars="0"/>
        <w:jc w:val="left"/>
        <w:rPr>
          <w:rFonts w:hint="default"/>
          <w:sz w:val="24"/>
          <w:lang w:val="en-US"/>
        </w:rPr>
      </w:pPr>
    </w:p>
    <w:p>
      <w:pPr>
        <w:pStyle w:val="16"/>
        <w:numPr>
          <w:ilvl w:val="0"/>
          <w:numId w:val="13"/>
        </w:numPr>
        <w:tabs>
          <w:tab w:val="left" w:pos="419"/>
          <w:tab w:val="left" w:pos="478"/>
          <w:tab w:val="clear" w:pos="312"/>
        </w:tabs>
        <w:spacing w:before="0" w:after="0" w:line="360" w:lineRule="auto"/>
        <w:ind w:left="0" w:leftChars="0" w:right="1480" w:rightChars="0" w:firstLine="0" w:firstLineChars="0"/>
        <w:jc w:val="left"/>
        <w:rPr>
          <w:rFonts w:hint="default"/>
          <w:sz w:val="24"/>
          <w:lang w:val="en-US"/>
        </w:rPr>
      </w:pPr>
      <w:r>
        <w:rPr>
          <w:rFonts w:hint="default"/>
          <w:sz w:val="24"/>
          <w:lang w:val="en-US"/>
        </w:rPr>
        <w:fldChar w:fldCharType="begin"/>
      </w:r>
      <w:r>
        <w:rPr>
          <w:rFonts w:hint="default"/>
          <w:sz w:val="24"/>
          <w:lang w:val="en-US"/>
        </w:rPr>
        <w:instrText xml:space="preserve"> HYPERLINK "https://stackoverflow.com/questions/34113083/numpy-contour-typeerror-input-z-must-be-a-2d-array" </w:instrText>
      </w:r>
      <w:r>
        <w:rPr>
          <w:rFonts w:hint="default"/>
          <w:sz w:val="24"/>
          <w:lang w:val="en-US"/>
        </w:rPr>
        <w:fldChar w:fldCharType="separate"/>
      </w:r>
      <w:r>
        <w:rPr>
          <w:rStyle w:val="12"/>
          <w:rFonts w:hint="default"/>
          <w:sz w:val="24"/>
          <w:lang w:val="en-US"/>
        </w:rPr>
        <w:t>https://stackoverflow.com/questions/34113083/numpy-contour-typeerror-input-z-must-be-a-2d-array</w:t>
      </w:r>
      <w:r>
        <w:rPr>
          <w:rFonts w:hint="default"/>
          <w:sz w:val="24"/>
          <w:lang w:val="en-US"/>
        </w:rPr>
        <w:fldChar w:fldCharType="end"/>
      </w:r>
    </w:p>
    <w:p>
      <w:pPr>
        <w:pStyle w:val="16"/>
        <w:numPr>
          <w:numId w:val="0"/>
        </w:numPr>
        <w:tabs>
          <w:tab w:val="left" w:pos="419"/>
          <w:tab w:val="left" w:pos="478"/>
        </w:tabs>
        <w:spacing w:before="0" w:after="0" w:line="360" w:lineRule="auto"/>
        <w:ind w:leftChars="0" w:right="1480" w:rightChars="0"/>
        <w:jc w:val="left"/>
        <w:rPr>
          <w:rFonts w:hint="default"/>
          <w:sz w:val="24"/>
          <w:lang w:val="en-US"/>
        </w:rPr>
      </w:pPr>
    </w:p>
    <w:sectPr>
      <w:pgSz w:w="12240" w:h="15840"/>
      <w:pgMar w:top="1380" w:right="340" w:bottom="1200" w:left="680" w:header="0" w:footer="972"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Cambria">
    <w:panose1 w:val="02040503050406030204"/>
    <w:charset w:val="00"/>
    <w:family w:val="auto"/>
    <w:pitch w:val="default"/>
    <w:sig w:usb0="E00006FF" w:usb1="420024FF" w:usb2="0200000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 w:name="Verdana">
    <w:panose1 w:val="020B0604030504040204"/>
    <w:charset w:val="00"/>
    <w:family w:val="auto"/>
    <w:pitch w:val="default"/>
    <w:sig w:usb0="A00006FF" w:usb1="4000205B" w:usb2="00000010" w:usb3="00000000" w:csb0="200001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mc:AlternateContent>
        <mc:Choice Requires="wps">
          <w:drawing>
            <wp:anchor distT="0" distB="0" distL="0" distR="0" simplePos="0" relativeHeight="251660288" behindDoc="1" locked="0" layoutInCell="1" allowOverlap="1">
              <wp:simplePos x="0" y="0"/>
              <wp:positionH relativeFrom="page">
                <wp:posOffset>3871595</wp:posOffset>
              </wp:positionH>
              <wp:positionV relativeFrom="page">
                <wp:posOffset>9444990</wp:posOffset>
              </wp:positionV>
              <wp:extent cx="185420" cy="165735"/>
              <wp:effectExtent l="0" t="0" r="0" b="0"/>
              <wp:wrapNone/>
              <wp:docPr id="3" name="Textbox 3"/>
              <wp:cNvGraphicFramePr/>
              <a:graphic xmlns:a="http://schemas.openxmlformats.org/drawingml/2006/main">
                <a:graphicData uri="http://schemas.microsoft.com/office/word/2010/wordprocessingShape">
                  <wps:wsp>
                    <wps:cNvSpPr txBox="1"/>
                    <wps:spPr>
                      <a:xfrm>
                        <a:off x="0" y="0"/>
                        <a:ext cx="185420" cy="165735"/>
                      </a:xfrm>
                      <a:prstGeom prst="rect">
                        <a:avLst/>
                      </a:prstGeom>
                    </wps:spPr>
                    <wps:txbx>
                      <w:txbxContent>
                        <w:p>
                          <w:pPr>
                            <w:spacing w:before="0" w:line="245" w:lineRule="exact"/>
                            <w:ind w:left="60" w:right="0" w:firstLine="0"/>
                            <w:jc w:val="left"/>
                            <w:rPr>
                              <w:rFonts w:ascii="Calibri"/>
                              <w:sz w:val="22"/>
                            </w:rPr>
                          </w:pPr>
                          <w:r>
                            <w:rPr>
                              <w:rFonts w:ascii="Calibri"/>
                              <w:spacing w:val="-5"/>
                              <w:sz w:val="22"/>
                            </w:rPr>
                            <w:fldChar w:fldCharType="begin"/>
                          </w:r>
                          <w:r>
                            <w:rPr>
                              <w:rFonts w:ascii="Calibri"/>
                              <w:spacing w:val="-5"/>
                              <w:sz w:val="22"/>
                            </w:rPr>
                            <w:instrText xml:space="preserve"> PAGE  \* roman </w:instrText>
                          </w:r>
                          <w:r>
                            <w:rPr>
                              <w:rFonts w:ascii="Calibri"/>
                              <w:spacing w:val="-5"/>
                              <w:sz w:val="22"/>
                            </w:rPr>
                            <w:fldChar w:fldCharType="separate"/>
                          </w:r>
                          <w:r>
                            <w:rPr>
                              <w:rFonts w:ascii="Calibri"/>
                              <w:spacing w:val="-5"/>
                              <w:sz w:val="22"/>
                            </w:rPr>
                            <w:t>iii</w:t>
                          </w:r>
                          <w:r>
                            <w:rPr>
                              <w:rFonts w:ascii="Calibri"/>
                              <w:spacing w:val="-5"/>
                              <w:sz w:val="22"/>
                            </w:rPr>
                            <w:fldChar w:fldCharType="end"/>
                          </w:r>
                        </w:p>
                      </w:txbxContent>
                    </wps:txbx>
                    <wps:bodyPr wrap="square" lIns="0" tIns="0" rIns="0" bIns="0" rtlCol="0">
                      <a:noAutofit/>
                    </wps:bodyPr>
                  </wps:wsp>
                </a:graphicData>
              </a:graphic>
            </wp:anchor>
          </w:drawing>
        </mc:Choice>
        <mc:Fallback>
          <w:pict>
            <v:shape id="Textbox 3" o:spid="_x0000_s1026" o:spt="202" type="#_x0000_t202" style="position:absolute;left:0pt;margin-left:304.85pt;margin-top:743.7pt;height:13.05pt;width:14.6pt;mso-position-horizontal-relative:page;mso-position-vertical-relative:page;z-index:-251656192;mso-width-relative:page;mso-height-relative:page;" filled="f" stroked="f" coordsize="21600,21600" o:gfxdata="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KSEQb/bAAAADQEAAA8AAAAAAAAAAQAgAAAAIgAAAGRycy9kb3ducmV2LnhtbFBLAQIUABQAAAAI&#10;AIdO4kCrSdEQsQEAAHMDAAAOAAAAAAAAAAEAIAAAACoBAABkcnMvZTJvRG9jLnhtbFBLBQYAAAAA&#10;BgAGAFkBAABNBQAAAAA=&#10;">
              <v:fill on="f" focussize="0,0"/>
              <v:stroke on="f"/>
              <v:imagedata o:title=""/>
              <o:lock v:ext="edit" aspectratio="f"/>
              <v:textbox inset="0mm,0mm,0mm,0mm">
                <w:txbxContent>
                  <w:p>
                    <w:pPr>
                      <w:spacing w:before="0" w:line="245" w:lineRule="exact"/>
                      <w:ind w:left="60" w:right="0" w:firstLine="0"/>
                      <w:jc w:val="left"/>
                      <w:rPr>
                        <w:rFonts w:ascii="Calibri"/>
                        <w:sz w:val="22"/>
                      </w:rPr>
                    </w:pPr>
                    <w:r>
                      <w:rPr>
                        <w:rFonts w:ascii="Calibri"/>
                        <w:spacing w:val="-5"/>
                        <w:sz w:val="22"/>
                      </w:rPr>
                      <w:fldChar w:fldCharType="begin"/>
                    </w:r>
                    <w:r>
                      <w:rPr>
                        <w:rFonts w:ascii="Calibri"/>
                        <w:spacing w:val="-5"/>
                        <w:sz w:val="22"/>
                      </w:rPr>
                      <w:instrText xml:space="preserve"> PAGE  \* roman </w:instrText>
                    </w:r>
                    <w:r>
                      <w:rPr>
                        <w:rFonts w:ascii="Calibri"/>
                        <w:spacing w:val="-5"/>
                        <w:sz w:val="22"/>
                      </w:rPr>
                      <w:fldChar w:fldCharType="separate"/>
                    </w:r>
                    <w:r>
                      <w:rPr>
                        <w:rFonts w:ascii="Calibri"/>
                        <w:spacing w:val="-5"/>
                        <w:sz w:val="22"/>
                      </w:rPr>
                      <w:t>iii</w:t>
                    </w:r>
                    <w:r>
                      <w:rPr>
                        <w:rFonts w:ascii="Calibri"/>
                        <w:spacing w:val="-5"/>
                        <w:sz w:val="22"/>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19"/>
      </w:rPr>
    </w:pPr>
    <w:r>
      <mc:AlternateContent>
        <mc:Choice Requires="wps">
          <w:drawing>
            <wp:anchor distT="0" distB="0" distL="0" distR="0" simplePos="0" relativeHeight="251661312" behindDoc="1" locked="0" layoutInCell="1" allowOverlap="1">
              <wp:simplePos x="0" y="0"/>
              <wp:positionH relativeFrom="page">
                <wp:posOffset>3848100</wp:posOffset>
              </wp:positionH>
              <wp:positionV relativeFrom="page">
                <wp:posOffset>9283065</wp:posOffset>
              </wp:positionV>
              <wp:extent cx="232410" cy="165735"/>
              <wp:effectExtent l="0" t="0" r="0" b="0"/>
              <wp:wrapNone/>
              <wp:docPr id="4" name="Textbox 4"/>
              <wp:cNvGraphicFramePr/>
              <a:graphic xmlns:a="http://schemas.openxmlformats.org/drawingml/2006/main">
                <a:graphicData uri="http://schemas.microsoft.com/office/word/2010/wordprocessingShape">
                  <wps:wsp>
                    <wps:cNvSpPr txBox="1"/>
                    <wps:spPr>
                      <a:xfrm>
                        <a:off x="0" y="0"/>
                        <a:ext cx="232410" cy="165735"/>
                      </a:xfrm>
                      <a:prstGeom prst="rect">
                        <a:avLst/>
                      </a:prstGeom>
                    </wps:spPr>
                    <wps:txbx>
                      <w:txbxContent>
                        <w:p>
                          <w:pPr>
                            <w:spacing w:before="0" w:line="245" w:lineRule="exact"/>
                            <w:ind w:left="60" w:right="0" w:firstLine="0"/>
                            <w:jc w:val="left"/>
                            <w:rPr>
                              <w:rFonts w:ascii="Calibri"/>
                              <w:sz w:val="22"/>
                            </w:rPr>
                          </w:pPr>
                          <w:r>
                            <w:rPr>
                              <w:rFonts w:ascii="Calibri"/>
                              <w:spacing w:val="-5"/>
                              <w:sz w:val="22"/>
                            </w:rPr>
                            <w:fldChar w:fldCharType="begin"/>
                          </w:r>
                          <w:r>
                            <w:rPr>
                              <w:rFonts w:ascii="Calibri"/>
                              <w:spacing w:val="-5"/>
                              <w:sz w:val="22"/>
                            </w:rPr>
                            <w:instrText xml:space="preserve"> PAGE </w:instrText>
                          </w:r>
                          <w:r>
                            <w:rPr>
                              <w:rFonts w:ascii="Calibri"/>
                              <w:spacing w:val="-5"/>
                              <w:sz w:val="22"/>
                            </w:rPr>
                            <w:fldChar w:fldCharType="separate"/>
                          </w:r>
                          <w:r>
                            <w:rPr>
                              <w:rFonts w:ascii="Calibri"/>
                              <w:spacing w:val="-5"/>
                              <w:sz w:val="22"/>
                            </w:rPr>
                            <w:t>37</w:t>
                          </w:r>
                          <w:r>
                            <w:rPr>
                              <w:rFonts w:ascii="Calibri"/>
                              <w:spacing w:val="-5"/>
                              <w:sz w:val="22"/>
                            </w:rPr>
                            <w:fldChar w:fldCharType="end"/>
                          </w:r>
                        </w:p>
                      </w:txbxContent>
                    </wps:txbx>
                    <wps:bodyPr wrap="square" lIns="0" tIns="0" rIns="0" bIns="0" rtlCol="0">
                      <a:noAutofit/>
                    </wps:bodyPr>
                  </wps:wsp>
                </a:graphicData>
              </a:graphic>
            </wp:anchor>
          </w:drawing>
        </mc:Choice>
        <mc:Fallback>
          <w:pict>
            <v:shape id="Textbox 4" o:spid="_x0000_s1026" o:spt="202" type="#_x0000_t202" style="position:absolute;left:0pt;margin-left:303pt;margin-top:730.95pt;height:13.05pt;width:18.3pt;mso-position-horizontal-relative:page;mso-position-vertical-relative:page;z-index:-251655168;mso-width-relative:page;mso-height-relative:page;" filled="f" stroked="f" coordsize="21600,21600" o:gfxdata="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OH9jxPaAAAADQEAAA8AAAAAAAAAAQAgAAAAIgAAAGRycy9kb3ducmV2LnhtbFBLAQIUABQAAAAI&#10;AIdO4kCq+ePNsgEAAHMDAAAOAAAAAAAAAAEAIAAAACkBAABkcnMvZTJvRG9jLnhtbFBLBQYAAAAA&#10;BgAGAFkBAABNBQAAAAA=&#10;">
              <v:fill on="f" focussize="0,0"/>
              <v:stroke on="f"/>
              <v:imagedata o:title=""/>
              <o:lock v:ext="edit" aspectratio="f"/>
              <v:textbox inset="0mm,0mm,0mm,0mm">
                <w:txbxContent>
                  <w:p>
                    <w:pPr>
                      <w:spacing w:before="0" w:line="245" w:lineRule="exact"/>
                      <w:ind w:left="60" w:right="0" w:firstLine="0"/>
                      <w:jc w:val="left"/>
                      <w:rPr>
                        <w:rFonts w:ascii="Calibri"/>
                        <w:sz w:val="22"/>
                      </w:rPr>
                    </w:pPr>
                    <w:r>
                      <w:rPr>
                        <w:rFonts w:ascii="Calibri"/>
                        <w:spacing w:val="-5"/>
                        <w:sz w:val="22"/>
                      </w:rPr>
                      <w:fldChar w:fldCharType="begin"/>
                    </w:r>
                    <w:r>
                      <w:rPr>
                        <w:rFonts w:ascii="Calibri"/>
                        <w:spacing w:val="-5"/>
                        <w:sz w:val="22"/>
                      </w:rPr>
                      <w:instrText xml:space="preserve"> PAGE </w:instrText>
                    </w:r>
                    <w:r>
                      <w:rPr>
                        <w:rFonts w:ascii="Calibri"/>
                        <w:spacing w:val="-5"/>
                        <w:sz w:val="22"/>
                      </w:rPr>
                      <w:fldChar w:fldCharType="separate"/>
                    </w:r>
                    <w:r>
                      <w:rPr>
                        <w:rFonts w:ascii="Calibri"/>
                        <w:spacing w:val="-5"/>
                        <w:sz w:val="22"/>
                      </w:rPr>
                      <w:t>37</w:t>
                    </w:r>
                    <w:r>
                      <w:rPr>
                        <w:rFonts w:ascii="Calibri"/>
                        <w:spacing w:val="-5"/>
                        <w:sz w:val="22"/>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70BD97"/>
    <w:multiLevelType w:val="multilevel"/>
    <w:tmpl w:val="9D70BD9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A5A4A96F"/>
    <w:multiLevelType w:val="singleLevel"/>
    <w:tmpl w:val="A5A4A96F"/>
    <w:lvl w:ilvl="0" w:tentative="0">
      <w:start w:val="1"/>
      <w:numFmt w:val="decimal"/>
      <w:suff w:val="space"/>
      <w:lvlText w:val="%1."/>
      <w:lvlJc w:val="left"/>
      <w:pPr>
        <w:ind w:left="1004" w:leftChars="0" w:firstLine="0" w:firstLineChars="0"/>
      </w:pPr>
    </w:lvl>
  </w:abstractNum>
  <w:abstractNum w:abstractNumId="2">
    <w:nsid w:val="B5E306ED"/>
    <w:multiLevelType w:val="multilevel"/>
    <w:tmpl w:val="B5E306ED"/>
    <w:lvl w:ilvl="0" w:tentative="0">
      <w:start w:val="3"/>
      <w:numFmt w:val="decimal"/>
      <w:lvlText w:val="%1"/>
      <w:lvlJc w:val="left"/>
      <w:pPr>
        <w:ind w:left="839" w:hanging="426"/>
        <w:jc w:val="left"/>
      </w:pPr>
      <w:rPr>
        <w:rFonts w:hint="default"/>
        <w:lang w:val="en-US" w:eastAsia="en-US" w:bidi="ar-SA"/>
      </w:rPr>
    </w:lvl>
    <w:lvl w:ilvl="1" w:tentative="0">
      <w:start w:val="1"/>
      <w:numFmt w:val="decimal"/>
      <w:lvlText w:val="%1.%2"/>
      <w:lvlJc w:val="left"/>
      <w:pPr>
        <w:ind w:left="865" w:hanging="426"/>
        <w:jc w:val="left"/>
      </w:pPr>
      <w:rPr>
        <w:rFonts w:hint="default" w:ascii="Times New Roman" w:hAnsi="Times New Roman" w:eastAsia="Times New Roman" w:cs="Times New Roman"/>
        <w:b/>
        <w:bCs/>
        <w:i w:val="0"/>
        <w:iCs w:val="0"/>
        <w:spacing w:val="-6"/>
        <w:w w:val="100"/>
        <w:sz w:val="28"/>
        <w:szCs w:val="28"/>
        <w:lang w:val="en-US" w:eastAsia="en-US" w:bidi="ar-SA"/>
      </w:rPr>
    </w:lvl>
    <w:lvl w:ilvl="2" w:tentative="0">
      <w:start w:val="1"/>
      <w:numFmt w:val="decimal"/>
      <w:lvlText w:val="%1.%2.%3"/>
      <w:lvlJc w:val="left"/>
      <w:pPr>
        <w:ind w:left="1125" w:hanging="543"/>
        <w:jc w:val="right"/>
      </w:pPr>
      <w:rPr>
        <w:rFonts w:hint="default"/>
        <w:spacing w:val="-7"/>
        <w:w w:val="100"/>
        <w:lang w:val="en-US" w:eastAsia="en-US" w:bidi="ar-SA"/>
      </w:rPr>
    </w:lvl>
    <w:lvl w:ilvl="3" w:tentative="0">
      <w:start w:val="0"/>
      <w:numFmt w:val="bullet"/>
      <w:lvlText w:val=""/>
      <w:lvlJc w:val="left"/>
      <w:pPr>
        <w:ind w:left="1720" w:hanging="543"/>
      </w:pPr>
      <w:rPr>
        <w:rFonts w:hint="default" w:ascii="Symbol" w:hAnsi="Symbol" w:eastAsia="Symbol" w:cs="Symbol"/>
        <w:b w:val="0"/>
        <w:bCs w:val="0"/>
        <w:i w:val="0"/>
        <w:iCs w:val="0"/>
        <w:spacing w:val="0"/>
        <w:w w:val="100"/>
        <w:sz w:val="24"/>
        <w:szCs w:val="24"/>
        <w:lang w:val="en-US" w:eastAsia="en-US" w:bidi="ar-SA"/>
      </w:rPr>
    </w:lvl>
    <w:lvl w:ilvl="4" w:tentative="0">
      <w:start w:val="0"/>
      <w:numFmt w:val="bullet"/>
      <w:lvlText w:val="•"/>
      <w:lvlJc w:val="left"/>
      <w:pPr>
        <w:ind w:left="1720" w:hanging="543"/>
      </w:pPr>
      <w:rPr>
        <w:rFonts w:hint="default"/>
        <w:lang w:val="en-US" w:eastAsia="en-US" w:bidi="ar-SA"/>
      </w:rPr>
    </w:lvl>
    <w:lvl w:ilvl="5" w:tentative="0">
      <w:start w:val="0"/>
      <w:numFmt w:val="bullet"/>
      <w:lvlText w:val="•"/>
      <w:lvlJc w:val="left"/>
      <w:pPr>
        <w:ind w:left="3303" w:hanging="543"/>
      </w:pPr>
      <w:rPr>
        <w:rFonts w:hint="default"/>
        <w:lang w:val="en-US" w:eastAsia="en-US" w:bidi="ar-SA"/>
      </w:rPr>
    </w:lvl>
    <w:lvl w:ilvl="6" w:tentative="0">
      <w:start w:val="0"/>
      <w:numFmt w:val="bullet"/>
      <w:lvlText w:val="•"/>
      <w:lvlJc w:val="left"/>
      <w:pPr>
        <w:ind w:left="4886" w:hanging="543"/>
      </w:pPr>
      <w:rPr>
        <w:rFonts w:hint="default"/>
        <w:lang w:val="en-US" w:eastAsia="en-US" w:bidi="ar-SA"/>
      </w:rPr>
    </w:lvl>
    <w:lvl w:ilvl="7" w:tentative="0">
      <w:start w:val="0"/>
      <w:numFmt w:val="bullet"/>
      <w:lvlText w:val="•"/>
      <w:lvlJc w:val="left"/>
      <w:pPr>
        <w:ind w:left="6470" w:hanging="543"/>
      </w:pPr>
      <w:rPr>
        <w:rFonts w:hint="default"/>
        <w:lang w:val="en-US" w:eastAsia="en-US" w:bidi="ar-SA"/>
      </w:rPr>
    </w:lvl>
    <w:lvl w:ilvl="8" w:tentative="0">
      <w:start w:val="0"/>
      <w:numFmt w:val="bullet"/>
      <w:lvlText w:val="•"/>
      <w:lvlJc w:val="left"/>
      <w:pPr>
        <w:ind w:left="8053" w:hanging="543"/>
      </w:pPr>
      <w:rPr>
        <w:rFonts w:hint="default"/>
        <w:lang w:val="en-US" w:eastAsia="en-US" w:bidi="ar-SA"/>
      </w:rPr>
    </w:lvl>
  </w:abstractNum>
  <w:abstractNum w:abstractNumId="3">
    <w:nsid w:val="BF205925"/>
    <w:multiLevelType w:val="multilevel"/>
    <w:tmpl w:val="BF205925"/>
    <w:lvl w:ilvl="0" w:tentative="0">
      <w:start w:val="1"/>
      <w:numFmt w:val="decimal"/>
      <w:lvlText w:val="%1."/>
      <w:lvlJc w:val="left"/>
      <w:pPr>
        <w:ind w:left="1139" w:hanging="365"/>
        <w:jc w:val="left"/>
      </w:pPr>
      <w:rPr>
        <w:rFonts w:hint="default" w:ascii="Calibri" w:hAnsi="Calibri" w:eastAsia="Calibri" w:cs="Calibri"/>
        <w:b/>
        <w:bCs/>
        <w:i w:val="0"/>
        <w:iCs w:val="0"/>
        <w:spacing w:val="0"/>
        <w:w w:val="100"/>
        <w:sz w:val="24"/>
        <w:szCs w:val="24"/>
        <w:lang w:val="en-US" w:eastAsia="en-US" w:bidi="ar-SA"/>
      </w:rPr>
    </w:lvl>
    <w:lvl w:ilvl="1" w:tentative="0">
      <w:start w:val="0"/>
      <w:numFmt w:val="bullet"/>
      <w:lvlText w:val="•"/>
      <w:lvlJc w:val="left"/>
      <w:pPr>
        <w:ind w:left="2148" w:hanging="365"/>
      </w:pPr>
      <w:rPr>
        <w:rFonts w:hint="default"/>
        <w:lang w:val="en-US" w:eastAsia="en-US" w:bidi="ar-SA"/>
      </w:rPr>
    </w:lvl>
    <w:lvl w:ilvl="2" w:tentative="0">
      <w:start w:val="0"/>
      <w:numFmt w:val="bullet"/>
      <w:lvlText w:val="•"/>
      <w:lvlJc w:val="left"/>
      <w:pPr>
        <w:ind w:left="3156" w:hanging="365"/>
      </w:pPr>
      <w:rPr>
        <w:rFonts w:hint="default"/>
        <w:lang w:val="en-US" w:eastAsia="en-US" w:bidi="ar-SA"/>
      </w:rPr>
    </w:lvl>
    <w:lvl w:ilvl="3" w:tentative="0">
      <w:start w:val="0"/>
      <w:numFmt w:val="bullet"/>
      <w:lvlText w:val="•"/>
      <w:lvlJc w:val="left"/>
      <w:pPr>
        <w:ind w:left="4164" w:hanging="365"/>
      </w:pPr>
      <w:rPr>
        <w:rFonts w:hint="default"/>
        <w:lang w:val="en-US" w:eastAsia="en-US" w:bidi="ar-SA"/>
      </w:rPr>
    </w:lvl>
    <w:lvl w:ilvl="4" w:tentative="0">
      <w:start w:val="0"/>
      <w:numFmt w:val="bullet"/>
      <w:lvlText w:val="•"/>
      <w:lvlJc w:val="left"/>
      <w:pPr>
        <w:ind w:left="5172" w:hanging="365"/>
      </w:pPr>
      <w:rPr>
        <w:rFonts w:hint="default"/>
        <w:lang w:val="en-US" w:eastAsia="en-US" w:bidi="ar-SA"/>
      </w:rPr>
    </w:lvl>
    <w:lvl w:ilvl="5" w:tentative="0">
      <w:start w:val="0"/>
      <w:numFmt w:val="bullet"/>
      <w:lvlText w:val="•"/>
      <w:lvlJc w:val="left"/>
      <w:pPr>
        <w:ind w:left="6180" w:hanging="365"/>
      </w:pPr>
      <w:rPr>
        <w:rFonts w:hint="default"/>
        <w:lang w:val="en-US" w:eastAsia="en-US" w:bidi="ar-SA"/>
      </w:rPr>
    </w:lvl>
    <w:lvl w:ilvl="6" w:tentative="0">
      <w:start w:val="0"/>
      <w:numFmt w:val="bullet"/>
      <w:lvlText w:val="•"/>
      <w:lvlJc w:val="left"/>
      <w:pPr>
        <w:ind w:left="7188" w:hanging="365"/>
      </w:pPr>
      <w:rPr>
        <w:rFonts w:hint="default"/>
        <w:lang w:val="en-US" w:eastAsia="en-US" w:bidi="ar-SA"/>
      </w:rPr>
    </w:lvl>
    <w:lvl w:ilvl="7" w:tentative="0">
      <w:start w:val="0"/>
      <w:numFmt w:val="bullet"/>
      <w:lvlText w:val="•"/>
      <w:lvlJc w:val="left"/>
      <w:pPr>
        <w:ind w:left="8196" w:hanging="365"/>
      </w:pPr>
      <w:rPr>
        <w:rFonts w:hint="default"/>
        <w:lang w:val="en-US" w:eastAsia="en-US" w:bidi="ar-SA"/>
      </w:rPr>
    </w:lvl>
    <w:lvl w:ilvl="8" w:tentative="0">
      <w:start w:val="0"/>
      <w:numFmt w:val="bullet"/>
      <w:lvlText w:val="•"/>
      <w:lvlJc w:val="left"/>
      <w:pPr>
        <w:ind w:left="9204" w:hanging="365"/>
      </w:pPr>
      <w:rPr>
        <w:rFonts w:hint="default"/>
        <w:lang w:val="en-US" w:eastAsia="en-US" w:bidi="ar-SA"/>
      </w:rPr>
    </w:lvl>
  </w:abstractNum>
  <w:abstractNum w:abstractNumId="4">
    <w:nsid w:val="FD535C6A"/>
    <w:multiLevelType w:val="multilevel"/>
    <w:tmpl w:val="FD535C6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0053208E"/>
    <w:multiLevelType w:val="multilevel"/>
    <w:tmpl w:val="0053208E"/>
    <w:lvl w:ilvl="0" w:tentative="0">
      <w:start w:val="1"/>
      <w:numFmt w:val="decimal"/>
      <w:lvlText w:val="%1"/>
      <w:lvlJc w:val="left"/>
      <w:pPr>
        <w:ind w:left="856" w:hanging="440"/>
        <w:jc w:val="left"/>
      </w:pPr>
      <w:rPr>
        <w:rFonts w:hint="default"/>
        <w:lang w:val="en-US" w:eastAsia="en-US" w:bidi="ar-SA"/>
      </w:rPr>
    </w:lvl>
    <w:lvl w:ilvl="1" w:tentative="0">
      <w:start w:val="1"/>
      <w:numFmt w:val="decimal"/>
      <w:lvlText w:val="%1.%2"/>
      <w:lvlJc w:val="left"/>
      <w:pPr>
        <w:ind w:left="856" w:hanging="440"/>
        <w:jc w:val="left"/>
      </w:pPr>
      <w:rPr>
        <w:rFonts w:hint="default" w:ascii="Calibri" w:hAnsi="Calibri" w:eastAsia="Calibri" w:cs="Calibri"/>
        <w:b/>
        <w:bCs/>
        <w:i w:val="0"/>
        <w:iCs w:val="0"/>
        <w:spacing w:val="-1"/>
        <w:w w:val="100"/>
        <w:sz w:val="28"/>
        <w:szCs w:val="28"/>
        <w:lang w:val="en-US" w:eastAsia="en-US" w:bidi="ar-SA"/>
      </w:rPr>
    </w:lvl>
    <w:lvl w:ilvl="2" w:tentative="0">
      <w:start w:val="1"/>
      <w:numFmt w:val="decimal"/>
      <w:lvlText w:val="%1.%2.%3"/>
      <w:lvlJc w:val="left"/>
      <w:pPr>
        <w:ind w:left="959" w:hanging="541"/>
        <w:jc w:val="left"/>
      </w:pPr>
      <w:rPr>
        <w:rFonts w:hint="default" w:ascii="Times New Roman" w:hAnsi="Times New Roman" w:eastAsia="Times New Roman" w:cs="Times New Roman"/>
        <w:b/>
        <w:bCs/>
        <w:i w:val="0"/>
        <w:iCs w:val="0"/>
        <w:spacing w:val="0"/>
        <w:w w:val="100"/>
        <w:sz w:val="24"/>
        <w:szCs w:val="24"/>
        <w:lang w:val="en-US" w:eastAsia="en-US" w:bidi="ar-SA"/>
      </w:rPr>
    </w:lvl>
    <w:lvl w:ilvl="3" w:tentative="0">
      <w:start w:val="0"/>
      <w:numFmt w:val="bullet"/>
      <w:lvlText w:val=""/>
      <w:lvlJc w:val="left"/>
      <w:pPr>
        <w:ind w:left="1139" w:hanging="365"/>
      </w:pPr>
      <w:rPr>
        <w:rFonts w:hint="default" w:ascii="Symbol" w:hAnsi="Symbol" w:eastAsia="Symbol" w:cs="Symbol"/>
        <w:b w:val="0"/>
        <w:bCs w:val="0"/>
        <w:i w:val="0"/>
        <w:iCs w:val="0"/>
        <w:spacing w:val="0"/>
        <w:w w:val="100"/>
        <w:sz w:val="24"/>
        <w:szCs w:val="24"/>
        <w:lang w:val="en-US" w:eastAsia="en-US" w:bidi="ar-SA"/>
      </w:rPr>
    </w:lvl>
    <w:lvl w:ilvl="4" w:tentative="0">
      <w:start w:val="0"/>
      <w:numFmt w:val="bullet"/>
      <w:lvlText w:val="•"/>
      <w:lvlJc w:val="left"/>
      <w:pPr>
        <w:ind w:left="3660" w:hanging="365"/>
      </w:pPr>
      <w:rPr>
        <w:rFonts w:hint="default"/>
        <w:lang w:val="en-US" w:eastAsia="en-US" w:bidi="ar-SA"/>
      </w:rPr>
    </w:lvl>
    <w:lvl w:ilvl="5" w:tentative="0">
      <w:start w:val="0"/>
      <w:numFmt w:val="bullet"/>
      <w:lvlText w:val="•"/>
      <w:lvlJc w:val="left"/>
      <w:pPr>
        <w:ind w:left="4920" w:hanging="365"/>
      </w:pPr>
      <w:rPr>
        <w:rFonts w:hint="default"/>
        <w:lang w:val="en-US" w:eastAsia="en-US" w:bidi="ar-SA"/>
      </w:rPr>
    </w:lvl>
    <w:lvl w:ilvl="6" w:tentative="0">
      <w:start w:val="0"/>
      <w:numFmt w:val="bullet"/>
      <w:lvlText w:val="•"/>
      <w:lvlJc w:val="left"/>
      <w:pPr>
        <w:ind w:left="6180" w:hanging="365"/>
      </w:pPr>
      <w:rPr>
        <w:rFonts w:hint="default"/>
        <w:lang w:val="en-US" w:eastAsia="en-US" w:bidi="ar-SA"/>
      </w:rPr>
    </w:lvl>
    <w:lvl w:ilvl="7" w:tentative="0">
      <w:start w:val="0"/>
      <w:numFmt w:val="bullet"/>
      <w:lvlText w:val="•"/>
      <w:lvlJc w:val="left"/>
      <w:pPr>
        <w:ind w:left="7440" w:hanging="365"/>
      </w:pPr>
      <w:rPr>
        <w:rFonts w:hint="default"/>
        <w:lang w:val="en-US" w:eastAsia="en-US" w:bidi="ar-SA"/>
      </w:rPr>
    </w:lvl>
    <w:lvl w:ilvl="8" w:tentative="0">
      <w:start w:val="0"/>
      <w:numFmt w:val="bullet"/>
      <w:lvlText w:val="•"/>
      <w:lvlJc w:val="left"/>
      <w:pPr>
        <w:ind w:left="8700" w:hanging="365"/>
      </w:pPr>
      <w:rPr>
        <w:rFonts w:hint="default"/>
        <w:lang w:val="en-US" w:eastAsia="en-US" w:bidi="ar-SA"/>
      </w:rPr>
    </w:lvl>
  </w:abstractNum>
  <w:abstractNum w:abstractNumId="6">
    <w:nsid w:val="03D62ECE"/>
    <w:multiLevelType w:val="multilevel"/>
    <w:tmpl w:val="03D62ECE"/>
    <w:lvl w:ilvl="0" w:tentative="0">
      <w:start w:val="1"/>
      <w:numFmt w:val="decimal"/>
      <w:lvlText w:val="%1."/>
      <w:lvlJc w:val="left"/>
      <w:pPr>
        <w:ind w:left="1139" w:hanging="365"/>
        <w:jc w:val="left"/>
      </w:pPr>
      <w:rPr>
        <w:rFonts w:hint="default"/>
        <w:spacing w:val="0"/>
        <w:w w:val="100"/>
        <w:lang w:val="en-US" w:eastAsia="en-US" w:bidi="ar-SA"/>
      </w:rPr>
    </w:lvl>
    <w:lvl w:ilvl="1" w:tentative="0">
      <w:start w:val="0"/>
      <w:numFmt w:val="bullet"/>
      <w:lvlText w:val="•"/>
      <w:lvlJc w:val="left"/>
      <w:pPr>
        <w:ind w:left="2148" w:hanging="365"/>
      </w:pPr>
      <w:rPr>
        <w:rFonts w:hint="default"/>
        <w:lang w:val="en-US" w:eastAsia="en-US" w:bidi="ar-SA"/>
      </w:rPr>
    </w:lvl>
    <w:lvl w:ilvl="2" w:tentative="0">
      <w:start w:val="0"/>
      <w:numFmt w:val="bullet"/>
      <w:lvlText w:val="•"/>
      <w:lvlJc w:val="left"/>
      <w:pPr>
        <w:ind w:left="3156" w:hanging="365"/>
      </w:pPr>
      <w:rPr>
        <w:rFonts w:hint="default"/>
        <w:lang w:val="en-US" w:eastAsia="en-US" w:bidi="ar-SA"/>
      </w:rPr>
    </w:lvl>
    <w:lvl w:ilvl="3" w:tentative="0">
      <w:start w:val="0"/>
      <w:numFmt w:val="bullet"/>
      <w:lvlText w:val="•"/>
      <w:lvlJc w:val="left"/>
      <w:pPr>
        <w:ind w:left="4164" w:hanging="365"/>
      </w:pPr>
      <w:rPr>
        <w:rFonts w:hint="default"/>
        <w:lang w:val="en-US" w:eastAsia="en-US" w:bidi="ar-SA"/>
      </w:rPr>
    </w:lvl>
    <w:lvl w:ilvl="4" w:tentative="0">
      <w:start w:val="0"/>
      <w:numFmt w:val="bullet"/>
      <w:lvlText w:val="•"/>
      <w:lvlJc w:val="left"/>
      <w:pPr>
        <w:ind w:left="5172" w:hanging="365"/>
      </w:pPr>
      <w:rPr>
        <w:rFonts w:hint="default"/>
        <w:lang w:val="en-US" w:eastAsia="en-US" w:bidi="ar-SA"/>
      </w:rPr>
    </w:lvl>
    <w:lvl w:ilvl="5" w:tentative="0">
      <w:start w:val="0"/>
      <w:numFmt w:val="bullet"/>
      <w:lvlText w:val="•"/>
      <w:lvlJc w:val="left"/>
      <w:pPr>
        <w:ind w:left="6180" w:hanging="365"/>
      </w:pPr>
      <w:rPr>
        <w:rFonts w:hint="default"/>
        <w:lang w:val="en-US" w:eastAsia="en-US" w:bidi="ar-SA"/>
      </w:rPr>
    </w:lvl>
    <w:lvl w:ilvl="6" w:tentative="0">
      <w:start w:val="0"/>
      <w:numFmt w:val="bullet"/>
      <w:lvlText w:val="•"/>
      <w:lvlJc w:val="left"/>
      <w:pPr>
        <w:ind w:left="7188" w:hanging="365"/>
      </w:pPr>
      <w:rPr>
        <w:rFonts w:hint="default"/>
        <w:lang w:val="en-US" w:eastAsia="en-US" w:bidi="ar-SA"/>
      </w:rPr>
    </w:lvl>
    <w:lvl w:ilvl="7" w:tentative="0">
      <w:start w:val="0"/>
      <w:numFmt w:val="bullet"/>
      <w:lvlText w:val="•"/>
      <w:lvlJc w:val="left"/>
      <w:pPr>
        <w:ind w:left="8196" w:hanging="365"/>
      </w:pPr>
      <w:rPr>
        <w:rFonts w:hint="default"/>
        <w:lang w:val="en-US" w:eastAsia="en-US" w:bidi="ar-SA"/>
      </w:rPr>
    </w:lvl>
    <w:lvl w:ilvl="8" w:tentative="0">
      <w:start w:val="0"/>
      <w:numFmt w:val="bullet"/>
      <w:lvlText w:val="•"/>
      <w:lvlJc w:val="left"/>
      <w:pPr>
        <w:ind w:left="9204" w:hanging="365"/>
      </w:pPr>
      <w:rPr>
        <w:rFonts w:hint="default"/>
        <w:lang w:val="en-US" w:eastAsia="en-US" w:bidi="ar-SA"/>
      </w:rPr>
    </w:lvl>
  </w:abstractNum>
  <w:abstractNum w:abstractNumId="7">
    <w:nsid w:val="2A8F537B"/>
    <w:multiLevelType w:val="multilevel"/>
    <w:tmpl w:val="2A8F537B"/>
    <w:lvl w:ilvl="0" w:tentative="0">
      <w:start w:val="1"/>
      <w:numFmt w:val="decimal"/>
      <w:lvlText w:val="%1."/>
      <w:lvlJc w:val="left"/>
      <w:pPr>
        <w:ind w:left="1499"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219" w:hanging="360"/>
      </w:pPr>
      <w:rPr>
        <w:rFonts w:hint="default" w:ascii="Wingdings" w:hAnsi="Wingdings" w:eastAsia="Wingdings" w:cs="Wingdings"/>
        <w:b w:val="0"/>
        <w:bCs w:val="0"/>
        <w:i w:val="0"/>
        <w:iCs w:val="0"/>
        <w:spacing w:val="0"/>
        <w:w w:val="100"/>
        <w:sz w:val="24"/>
        <w:szCs w:val="24"/>
        <w:lang w:val="en-US" w:eastAsia="en-US" w:bidi="ar-SA"/>
      </w:rPr>
    </w:lvl>
    <w:lvl w:ilvl="2" w:tentative="0">
      <w:start w:val="0"/>
      <w:numFmt w:val="bullet"/>
      <w:lvlText w:val="•"/>
      <w:lvlJc w:val="left"/>
      <w:pPr>
        <w:ind w:left="3220" w:hanging="360"/>
      </w:pPr>
      <w:rPr>
        <w:rFonts w:hint="default"/>
        <w:lang w:val="en-US" w:eastAsia="en-US" w:bidi="ar-SA"/>
      </w:rPr>
    </w:lvl>
    <w:lvl w:ilvl="3" w:tentative="0">
      <w:start w:val="0"/>
      <w:numFmt w:val="bullet"/>
      <w:lvlText w:val="•"/>
      <w:lvlJc w:val="left"/>
      <w:pPr>
        <w:ind w:left="4220" w:hanging="360"/>
      </w:pPr>
      <w:rPr>
        <w:rFonts w:hint="default"/>
        <w:lang w:val="en-US" w:eastAsia="en-US" w:bidi="ar-SA"/>
      </w:rPr>
    </w:lvl>
    <w:lvl w:ilvl="4" w:tentative="0">
      <w:start w:val="0"/>
      <w:numFmt w:val="bullet"/>
      <w:lvlText w:val="•"/>
      <w:lvlJc w:val="left"/>
      <w:pPr>
        <w:ind w:left="5220" w:hanging="360"/>
      </w:pPr>
      <w:rPr>
        <w:rFonts w:hint="default"/>
        <w:lang w:val="en-US" w:eastAsia="en-US" w:bidi="ar-SA"/>
      </w:rPr>
    </w:lvl>
    <w:lvl w:ilvl="5" w:tentative="0">
      <w:start w:val="0"/>
      <w:numFmt w:val="bullet"/>
      <w:lvlText w:val="•"/>
      <w:lvlJc w:val="left"/>
      <w:pPr>
        <w:ind w:left="6220" w:hanging="360"/>
      </w:pPr>
      <w:rPr>
        <w:rFonts w:hint="default"/>
        <w:lang w:val="en-US" w:eastAsia="en-US" w:bidi="ar-SA"/>
      </w:rPr>
    </w:lvl>
    <w:lvl w:ilvl="6" w:tentative="0">
      <w:start w:val="0"/>
      <w:numFmt w:val="bullet"/>
      <w:lvlText w:val="•"/>
      <w:lvlJc w:val="left"/>
      <w:pPr>
        <w:ind w:left="7220" w:hanging="360"/>
      </w:pPr>
      <w:rPr>
        <w:rFonts w:hint="default"/>
        <w:lang w:val="en-US" w:eastAsia="en-US" w:bidi="ar-SA"/>
      </w:rPr>
    </w:lvl>
    <w:lvl w:ilvl="7" w:tentative="0">
      <w:start w:val="0"/>
      <w:numFmt w:val="bullet"/>
      <w:lvlText w:val="•"/>
      <w:lvlJc w:val="left"/>
      <w:pPr>
        <w:ind w:left="8220" w:hanging="360"/>
      </w:pPr>
      <w:rPr>
        <w:rFonts w:hint="default"/>
        <w:lang w:val="en-US" w:eastAsia="en-US" w:bidi="ar-SA"/>
      </w:rPr>
    </w:lvl>
    <w:lvl w:ilvl="8" w:tentative="0">
      <w:start w:val="0"/>
      <w:numFmt w:val="bullet"/>
      <w:lvlText w:val="•"/>
      <w:lvlJc w:val="left"/>
      <w:pPr>
        <w:ind w:left="9220" w:hanging="360"/>
      </w:pPr>
      <w:rPr>
        <w:rFonts w:hint="default"/>
        <w:lang w:val="en-US" w:eastAsia="en-US" w:bidi="ar-SA"/>
      </w:rPr>
    </w:lvl>
  </w:abstractNum>
  <w:abstractNum w:abstractNumId="8">
    <w:nsid w:val="2F074CCB"/>
    <w:multiLevelType w:val="multilevel"/>
    <w:tmpl w:val="2F074CC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381DB68A"/>
    <w:multiLevelType w:val="singleLevel"/>
    <w:tmpl w:val="381DB68A"/>
    <w:lvl w:ilvl="0" w:tentative="0">
      <w:start w:val="1"/>
      <w:numFmt w:val="decimal"/>
      <w:lvlText w:val="%1."/>
      <w:lvlJc w:val="left"/>
      <w:pPr>
        <w:tabs>
          <w:tab w:val="left" w:pos="312"/>
        </w:tabs>
      </w:pPr>
    </w:lvl>
  </w:abstractNum>
  <w:abstractNum w:abstractNumId="10">
    <w:nsid w:val="3BB2F4A7"/>
    <w:multiLevelType w:val="multilevel"/>
    <w:tmpl w:val="3BB2F4A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59ADCABA"/>
    <w:multiLevelType w:val="multilevel"/>
    <w:tmpl w:val="59ADCABA"/>
    <w:lvl w:ilvl="0" w:tentative="0">
      <w:start w:val="0"/>
      <w:numFmt w:val="bullet"/>
      <w:lvlText w:val=""/>
      <w:lvlJc w:val="left"/>
      <w:pPr>
        <w:ind w:left="2579" w:hanging="360"/>
      </w:pPr>
      <w:rPr>
        <w:rFonts w:hint="default" w:ascii="Wingdings" w:hAnsi="Wingdings" w:eastAsia="Wingdings" w:cs="Wingdings"/>
        <w:b w:val="0"/>
        <w:bCs w:val="0"/>
        <w:i w:val="0"/>
        <w:iCs w:val="0"/>
        <w:spacing w:val="0"/>
        <w:w w:val="100"/>
        <w:sz w:val="24"/>
        <w:szCs w:val="24"/>
        <w:lang w:val="en-US" w:eastAsia="en-US" w:bidi="ar-SA"/>
      </w:rPr>
    </w:lvl>
    <w:lvl w:ilvl="1" w:tentative="0">
      <w:start w:val="0"/>
      <w:numFmt w:val="bullet"/>
      <w:lvlText w:val="•"/>
      <w:lvlJc w:val="left"/>
      <w:pPr>
        <w:ind w:left="3444" w:hanging="360"/>
      </w:pPr>
      <w:rPr>
        <w:rFonts w:hint="default"/>
        <w:lang w:val="en-US" w:eastAsia="en-US" w:bidi="ar-SA"/>
      </w:rPr>
    </w:lvl>
    <w:lvl w:ilvl="2" w:tentative="0">
      <w:start w:val="0"/>
      <w:numFmt w:val="bullet"/>
      <w:lvlText w:val="•"/>
      <w:lvlJc w:val="left"/>
      <w:pPr>
        <w:ind w:left="4308" w:hanging="360"/>
      </w:pPr>
      <w:rPr>
        <w:rFonts w:hint="default"/>
        <w:lang w:val="en-US" w:eastAsia="en-US" w:bidi="ar-SA"/>
      </w:rPr>
    </w:lvl>
    <w:lvl w:ilvl="3" w:tentative="0">
      <w:start w:val="0"/>
      <w:numFmt w:val="bullet"/>
      <w:lvlText w:val="•"/>
      <w:lvlJc w:val="left"/>
      <w:pPr>
        <w:ind w:left="5172" w:hanging="360"/>
      </w:pPr>
      <w:rPr>
        <w:rFonts w:hint="default"/>
        <w:lang w:val="en-US" w:eastAsia="en-US" w:bidi="ar-SA"/>
      </w:rPr>
    </w:lvl>
    <w:lvl w:ilvl="4" w:tentative="0">
      <w:start w:val="0"/>
      <w:numFmt w:val="bullet"/>
      <w:lvlText w:val="•"/>
      <w:lvlJc w:val="left"/>
      <w:pPr>
        <w:ind w:left="6036" w:hanging="360"/>
      </w:pPr>
      <w:rPr>
        <w:rFonts w:hint="default"/>
        <w:lang w:val="en-US" w:eastAsia="en-US" w:bidi="ar-SA"/>
      </w:rPr>
    </w:lvl>
    <w:lvl w:ilvl="5" w:tentative="0">
      <w:start w:val="0"/>
      <w:numFmt w:val="bullet"/>
      <w:lvlText w:val="•"/>
      <w:lvlJc w:val="left"/>
      <w:pPr>
        <w:ind w:left="6900" w:hanging="360"/>
      </w:pPr>
      <w:rPr>
        <w:rFonts w:hint="default"/>
        <w:lang w:val="en-US" w:eastAsia="en-US" w:bidi="ar-SA"/>
      </w:rPr>
    </w:lvl>
    <w:lvl w:ilvl="6" w:tentative="0">
      <w:start w:val="0"/>
      <w:numFmt w:val="bullet"/>
      <w:lvlText w:val="•"/>
      <w:lvlJc w:val="left"/>
      <w:pPr>
        <w:ind w:left="7764" w:hanging="360"/>
      </w:pPr>
      <w:rPr>
        <w:rFonts w:hint="default"/>
        <w:lang w:val="en-US" w:eastAsia="en-US" w:bidi="ar-SA"/>
      </w:rPr>
    </w:lvl>
    <w:lvl w:ilvl="7" w:tentative="0">
      <w:start w:val="0"/>
      <w:numFmt w:val="bullet"/>
      <w:lvlText w:val="•"/>
      <w:lvlJc w:val="left"/>
      <w:pPr>
        <w:ind w:left="8628" w:hanging="360"/>
      </w:pPr>
      <w:rPr>
        <w:rFonts w:hint="default"/>
        <w:lang w:val="en-US" w:eastAsia="en-US" w:bidi="ar-SA"/>
      </w:rPr>
    </w:lvl>
    <w:lvl w:ilvl="8" w:tentative="0">
      <w:start w:val="0"/>
      <w:numFmt w:val="bullet"/>
      <w:lvlText w:val="•"/>
      <w:lvlJc w:val="left"/>
      <w:pPr>
        <w:ind w:left="9492" w:hanging="360"/>
      </w:pPr>
      <w:rPr>
        <w:rFonts w:hint="default"/>
        <w:lang w:val="en-US" w:eastAsia="en-US" w:bidi="ar-SA"/>
      </w:rPr>
    </w:lvl>
  </w:abstractNum>
  <w:abstractNum w:abstractNumId="12">
    <w:nsid w:val="5A241D34"/>
    <w:multiLevelType w:val="multilevel"/>
    <w:tmpl w:val="5A241D34"/>
    <w:lvl w:ilvl="0" w:tentative="0">
      <w:start w:val="1"/>
      <w:numFmt w:val="decimal"/>
      <w:lvlText w:val="%1."/>
      <w:lvlJc w:val="left"/>
      <w:pPr>
        <w:ind w:left="1139" w:hanging="365"/>
        <w:jc w:val="left"/>
      </w:pPr>
      <w:rPr>
        <w:rFonts w:hint="default" w:ascii="Times New Roman" w:hAnsi="Times New Roman" w:eastAsia="Times New Roman" w:cs="Times New Roman"/>
        <w:b/>
        <w:bCs/>
        <w:i w:val="0"/>
        <w:iCs w:val="0"/>
        <w:spacing w:val="0"/>
        <w:w w:val="99"/>
        <w:sz w:val="32"/>
        <w:szCs w:val="32"/>
        <w:lang w:val="en-US" w:eastAsia="en-US" w:bidi="ar-SA"/>
      </w:rPr>
    </w:lvl>
    <w:lvl w:ilvl="1" w:tentative="0">
      <w:start w:val="1"/>
      <w:numFmt w:val="lowerRoman"/>
      <w:lvlText w:val="%2."/>
      <w:lvlJc w:val="left"/>
      <w:pPr>
        <w:ind w:left="2219" w:hanging="720"/>
        <w:jc w:val="left"/>
      </w:pPr>
      <w:rPr>
        <w:rFonts w:hint="default" w:ascii="Times New Roman" w:hAnsi="Times New Roman" w:eastAsia="Times New Roman" w:cs="Times New Roman"/>
        <w:b/>
        <w:bCs/>
        <w:i w:val="0"/>
        <w:iCs w:val="0"/>
        <w:spacing w:val="0"/>
        <w:w w:val="99"/>
        <w:sz w:val="32"/>
        <w:szCs w:val="32"/>
        <w:lang w:val="en-US" w:eastAsia="en-US" w:bidi="ar-SA"/>
      </w:rPr>
    </w:lvl>
    <w:lvl w:ilvl="2" w:tentative="0">
      <w:start w:val="0"/>
      <w:numFmt w:val="bullet"/>
      <w:lvlText w:val="•"/>
      <w:lvlJc w:val="left"/>
      <w:pPr>
        <w:ind w:left="3220" w:hanging="720"/>
      </w:pPr>
      <w:rPr>
        <w:rFonts w:hint="default"/>
        <w:lang w:val="en-US" w:eastAsia="en-US" w:bidi="ar-SA"/>
      </w:rPr>
    </w:lvl>
    <w:lvl w:ilvl="3" w:tentative="0">
      <w:start w:val="0"/>
      <w:numFmt w:val="bullet"/>
      <w:lvlText w:val="•"/>
      <w:lvlJc w:val="left"/>
      <w:pPr>
        <w:ind w:left="4220" w:hanging="720"/>
      </w:pPr>
      <w:rPr>
        <w:rFonts w:hint="default"/>
        <w:lang w:val="en-US" w:eastAsia="en-US" w:bidi="ar-SA"/>
      </w:rPr>
    </w:lvl>
    <w:lvl w:ilvl="4" w:tentative="0">
      <w:start w:val="0"/>
      <w:numFmt w:val="bullet"/>
      <w:lvlText w:val="•"/>
      <w:lvlJc w:val="left"/>
      <w:pPr>
        <w:ind w:left="5220" w:hanging="720"/>
      </w:pPr>
      <w:rPr>
        <w:rFonts w:hint="default"/>
        <w:lang w:val="en-US" w:eastAsia="en-US" w:bidi="ar-SA"/>
      </w:rPr>
    </w:lvl>
    <w:lvl w:ilvl="5" w:tentative="0">
      <w:start w:val="0"/>
      <w:numFmt w:val="bullet"/>
      <w:lvlText w:val="•"/>
      <w:lvlJc w:val="left"/>
      <w:pPr>
        <w:ind w:left="6220" w:hanging="720"/>
      </w:pPr>
      <w:rPr>
        <w:rFonts w:hint="default"/>
        <w:lang w:val="en-US" w:eastAsia="en-US" w:bidi="ar-SA"/>
      </w:rPr>
    </w:lvl>
    <w:lvl w:ilvl="6" w:tentative="0">
      <w:start w:val="0"/>
      <w:numFmt w:val="bullet"/>
      <w:lvlText w:val="•"/>
      <w:lvlJc w:val="left"/>
      <w:pPr>
        <w:ind w:left="7220" w:hanging="720"/>
      </w:pPr>
      <w:rPr>
        <w:rFonts w:hint="default"/>
        <w:lang w:val="en-US" w:eastAsia="en-US" w:bidi="ar-SA"/>
      </w:rPr>
    </w:lvl>
    <w:lvl w:ilvl="7" w:tentative="0">
      <w:start w:val="0"/>
      <w:numFmt w:val="bullet"/>
      <w:lvlText w:val="•"/>
      <w:lvlJc w:val="left"/>
      <w:pPr>
        <w:ind w:left="8220" w:hanging="720"/>
      </w:pPr>
      <w:rPr>
        <w:rFonts w:hint="default"/>
        <w:lang w:val="en-US" w:eastAsia="en-US" w:bidi="ar-SA"/>
      </w:rPr>
    </w:lvl>
    <w:lvl w:ilvl="8" w:tentative="0">
      <w:start w:val="0"/>
      <w:numFmt w:val="bullet"/>
      <w:lvlText w:val="•"/>
      <w:lvlJc w:val="left"/>
      <w:pPr>
        <w:ind w:left="9220" w:hanging="720"/>
      </w:pPr>
      <w:rPr>
        <w:rFonts w:hint="default"/>
        <w:lang w:val="en-US" w:eastAsia="en-US" w:bidi="ar-SA"/>
      </w:rPr>
    </w:lvl>
  </w:abstractNum>
  <w:num w:numId="1">
    <w:abstractNumId w:val="1"/>
  </w:num>
  <w:num w:numId="2">
    <w:abstractNumId w:val="8"/>
  </w:num>
  <w:num w:numId="3">
    <w:abstractNumId w:val="10"/>
  </w:num>
  <w:num w:numId="4">
    <w:abstractNumId w:val="4"/>
  </w:num>
  <w:num w:numId="5">
    <w:abstractNumId w:val="0"/>
  </w:num>
  <w:num w:numId="6">
    <w:abstractNumId w:val="11"/>
  </w:num>
  <w:num w:numId="7">
    <w:abstractNumId w:val="5"/>
  </w:num>
  <w:num w:numId="8">
    <w:abstractNumId w:val="3"/>
  </w:num>
  <w:num w:numId="9">
    <w:abstractNumId w:val="6"/>
  </w:num>
  <w:num w:numId="10">
    <w:abstractNumId w:val="2"/>
  </w:num>
  <w:num w:numId="11">
    <w:abstractNumId w:val="7"/>
  </w:num>
  <w:num w:numId="12">
    <w:abstractNumId w:val="12"/>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NotDisplayPageBoundaries w:val="1"/>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28A901CB"/>
    <w:rsid w:val="697A25AD"/>
    <w:rsid w:val="7FD52C3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before="60"/>
      <w:ind w:left="233"/>
      <w:jc w:val="center"/>
      <w:outlineLvl w:val="1"/>
    </w:pPr>
    <w:rPr>
      <w:rFonts w:ascii="Times New Roman" w:hAnsi="Times New Roman" w:eastAsia="Times New Roman" w:cs="Times New Roman"/>
      <w:b/>
      <w:bCs/>
      <w:sz w:val="36"/>
      <w:szCs w:val="36"/>
      <w:lang w:val="en-US" w:eastAsia="en-US" w:bidi="ar-SA"/>
    </w:rPr>
  </w:style>
  <w:style w:type="paragraph" w:styleId="3">
    <w:name w:val="heading 2"/>
    <w:basedOn w:val="1"/>
    <w:qFormat/>
    <w:uiPriority w:val="1"/>
    <w:pPr>
      <w:ind w:left="1138" w:hanging="364"/>
      <w:outlineLvl w:val="2"/>
    </w:pPr>
    <w:rPr>
      <w:rFonts w:ascii="Times New Roman" w:hAnsi="Times New Roman" w:eastAsia="Times New Roman" w:cs="Times New Roman"/>
      <w:b/>
      <w:bCs/>
      <w:sz w:val="32"/>
      <w:szCs w:val="32"/>
      <w:u w:val="single" w:color="000000"/>
      <w:lang w:val="en-US" w:eastAsia="en-US" w:bidi="ar-SA"/>
    </w:rPr>
  </w:style>
  <w:style w:type="paragraph" w:styleId="4">
    <w:name w:val="heading 3"/>
    <w:basedOn w:val="1"/>
    <w:qFormat/>
    <w:uiPriority w:val="1"/>
    <w:pPr>
      <w:ind w:left="854" w:hanging="438"/>
      <w:outlineLvl w:val="3"/>
    </w:pPr>
    <w:rPr>
      <w:rFonts w:ascii="Times New Roman" w:hAnsi="Times New Roman" w:eastAsia="Times New Roman" w:cs="Times New Roman"/>
      <w:b/>
      <w:bCs/>
      <w:sz w:val="28"/>
      <w:szCs w:val="28"/>
      <w:lang w:val="en-US" w:eastAsia="en-US" w:bidi="ar-SA"/>
    </w:rPr>
  </w:style>
  <w:style w:type="paragraph" w:styleId="5">
    <w:name w:val="heading 4"/>
    <w:basedOn w:val="1"/>
    <w:qFormat/>
    <w:uiPriority w:val="1"/>
    <w:pPr>
      <w:ind w:left="419" w:hanging="653"/>
      <w:outlineLvl w:val="4"/>
    </w:pPr>
    <w:rPr>
      <w:rFonts w:ascii="Times New Roman" w:hAnsi="Times New Roman" w:eastAsia="Times New Roman" w:cs="Times New Roman"/>
      <w:b/>
      <w:bCs/>
      <w:sz w:val="28"/>
      <w:szCs w:val="28"/>
      <w:lang w:val="en-US" w:eastAsia="en-US" w:bidi="ar-SA"/>
    </w:rPr>
  </w:style>
  <w:style w:type="paragraph" w:styleId="6">
    <w:name w:val="heading 5"/>
    <w:basedOn w:val="1"/>
    <w:qFormat/>
    <w:uiPriority w:val="1"/>
    <w:pPr>
      <w:outlineLvl w:val="5"/>
    </w:pPr>
    <w:rPr>
      <w:rFonts w:ascii="Times New Roman" w:hAnsi="Times New Roman" w:eastAsia="Times New Roman" w:cs="Times New Roman"/>
      <w:b/>
      <w:bCs/>
      <w:sz w:val="24"/>
      <w:szCs w:val="24"/>
      <w:lang w:val="en-US" w:eastAsia="en-US" w:bidi="ar-SA"/>
    </w:rPr>
  </w:style>
  <w:style w:type="paragraph" w:styleId="7">
    <w:name w:val="heading 6"/>
    <w:basedOn w:val="1"/>
    <w:qFormat/>
    <w:uiPriority w:val="1"/>
    <w:pPr>
      <w:ind w:left="419"/>
      <w:outlineLvl w:val="6"/>
    </w:pPr>
    <w:rPr>
      <w:rFonts w:ascii="Times New Roman" w:hAnsi="Times New Roman" w:eastAsia="Times New Roman" w:cs="Times New Roman"/>
      <w:b/>
      <w:bCs/>
      <w:sz w:val="24"/>
      <w:szCs w:val="24"/>
      <w:lang w:val="en-US" w:eastAsia="en-US" w:bidi="ar-SA"/>
    </w:rPr>
  </w:style>
  <w:style w:type="character" w:default="1" w:styleId="8">
    <w:name w:val="Default Paragraph Font"/>
    <w:semiHidden/>
    <w:unhideWhenUsed/>
    <w:uiPriority w:val="1"/>
  </w:style>
  <w:style w:type="table" w:default="1" w:styleId="9">
    <w:name w:val="Normal Table"/>
    <w:semiHidden/>
    <w:qFormat/>
    <w:uiPriority w:val="0"/>
    <w:tblPr>
      <w:tblCellMar>
        <w:top w:w="0" w:type="dxa"/>
        <w:left w:w="108" w:type="dxa"/>
        <w:bottom w:w="0" w:type="dxa"/>
        <w:right w:w="108" w:type="dxa"/>
      </w:tblCellMar>
    </w:tblPr>
  </w:style>
  <w:style w:type="paragraph" w:styleId="10">
    <w:name w:val="Body Text"/>
    <w:basedOn w:val="1"/>
    <w:qFormat/>
    <w:uiPriority w:val="1"/>
    <w:rPr>
      <w:rFonts w:ascii="Times New Roman" w:hAnsi="Times New Roman" w:eastAsia="Times New Roman" w:cs="Times New Roman"/>
      <w:sz w:val="24"/>
      <w:szCs w:val="24"/>
      <w:lang w:val="en-US" w:eastAsia="en-US" w:bidi="ar-SA"/>
    </w:rPr>
  </w:style>
  <w:style w:type="character" w:styleId="11">
    <w:name w:val="FollowedHyperlink"/>
    <w:basedOn w:val="8"/>
    <w:qFormat/>
    <w:uiPriority w:val="0"/>
    <w:rPr>
      <w:color w:val="800080"/>
      <w:u w:val="single"/>
    </w:rPr>
  </w:style>
  <w:style w:type="character" w:styleId="12">
    <w:name w:val="Hyperlink"/>
    <w:basedOn w:val="8"/>
    <w:qFormat/>
    <w:uiPriority w:val="0"/>
    <w:rPr>
      <w:color w:val="0000FF"/>
      <w:u w:val="single"/>
    </w:rPr>
  </w:style>
  <w:style w:type="paragraph" w:styleId="13">
    <w:name w:val="Normal (Web)"/>
    <w:basedOn w:val="1"/>
    <w:qFormat/>
    <w:uiPriority w:val="0"/>
    <w:rPr>
      <w:sz w:val="24"/>
      <w:szCs w:val="24"/>
    </w:rPr>
  </w:style>
  <w:style w:type="character" w:styleId="14">
    <w:name w:val="Strong"/>
    <w:basedOn w:val="8"/>
    <w:qFormat/>
    <w:uiPriority w:val="0"/>
    <w:rPr>
      <w:b/>
      <w:bCs/>
    </w:rPr>
  </w:style>
  <w:style w:type="table" w:customStyle="1" w:styleId="15">
    <w:name w:val="Table Normal1"/>
    <w:semiHidden/>
    <w:unhideWhenUsed/>
    <w:qFormat/>
    <w:uiPriority w:val="2"/>
    <w:tblPr>
      <w:tblCellMar>
        <w:top w:w="0" w:type="dxa"/>
        <w:left w:w="0" w:type="dxa"/>
        <w:bottom w:w="0" w:type="dxa"/>
        <w:right w:w="0" w:type="dxa"/>
      </w:tblCellMar>
    </w:tblPr>
  </w:style>
  <w:style w:type="paragraph" w:styleId="16">
    <w:name w:val="List Paragraph"/>
    <w:basedOn w:val="1"/>
    <w:qFormat/>
    <w:uiPriority w:val="1"/>
    <w:pPr>
      <w:ind w:left="1139" w:hanging="360"/>
    </w:pPr>
    <w:rPr>
      <w:rFonts w:ascii="Times New Roman" w:hAnsi="Times New Roman" w:eastAsia="Times New Roman" w:cs="Times New Roman"/>
      <w:lang w:val="en-US" w:eastAsia="en-US" w:bidi="ar-SA"/>
    </w:rPr>
  </w:style>
  <w:style w:type="paragraph" w:customStyle="1" w:styleId="17">
    <w:name w:val="Table Paragraph"/>
    <w:basedOn w:val="1"/>
    <w:qFormat/>
    <w:uiPriority w:val="1"/>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jpeg"/><Relationship Id="rId16" Type="http://schemas.openxmlformats.org/officeDocument/2006/relationships/image" Target="media/image9.pn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12</TotalTime>
  <ScaleCrop>false</ScaleCrop>
  <LinksUpToDate>false</LinksUpToDate>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2023-11-19T14:23:00Z</dcterms:created>
  <dc:creator>Muhamed Mazin Thappi</dc:creator>
  <cp:lastModifiedBy>iviewsense</cp:lastModifiedBy>
  <dcterms:modified xsi:type="dcterms:W3CDTF">2023-11-20T00:32:25Z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2023-01-27T00:00:00Z</vt:filetime>
  </property>
  <property fmtid="{D5CDD505-2E9C-101B-9397-08002B2CF9AE}" pid="3" name="Creator">
    <vt:lpwstr>Microsoft® Word 2019</vt:lpwstr>
  </property>
  <property fmtid="{D5CDD505-2E9C-101B-9397-08002B2CF9AE}" pid="4" name="LastSaved">
    <vt:filetime>2023-11-19T00:00:00Z</vt:filetime>
  </property>
  <property fmtid="{D5CDD505-2E9C-101B-9397-08002B2CF9AE}" pid="5" name="Producer">
    <vt:lpwstr>Microsoft® Word 2019</vt:lpwstr>
  </property>
  <property fmtid="{D5CDD505-2E9C-101B-9397-08002B2CF9AE}" pid="6" name="KSOProductBuildVer">
    <vt:lpwstr>1033-12.2.0.13306</vt:lpwstr>
  </property>
  <property fmtid="{D5CDD505-2E9C-101B-9397-08002B2CF9AE}" pid="7" name="ICV">
    <vt:lpwstr>AB003AB113064130B71A0D7A410ED4D2_13</vt:lpwstr>
  </property>
</Properties>
</file>